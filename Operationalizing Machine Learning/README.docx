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pBdr>
          <w:bottom w:val="none" w:color="auto" w:sz="0" w:space="6"/>
        </w:pBdr>
        <w:shd w:val="clear" w:fill="FFFFFF"/>
        <w:spacing w:before="480" w:after="240" w:line="300" w:lineRule="auto"/>
        <w:rPr>
          <w:b/>
          <w:color w:val="24292E"/>
          <w:sz w:val="24"/>
          <w:szCs w:val="24"/>
        </w:rPr>
      </w:pPr>
      <w:bookmarkStart w:id="0" w:name="_naw40xauv6wh" w:colFirst="0" w:colLast="0"/>
      <w:bookmarkEnd w:id="0"/>
      <w:r>
        <w:rPr>
          <w:b/>
          <w:color w:val="24292E"/>
          <w:sz w:val="24"/>
          <w:szCs w:val="24"/>
          <w:rtl w:val="0"/>
        </w:rPr>
        <w:t>Operationalizing Machine Learning</w:t>
      </w:r>
    </w:p>
    <w:p>
      <w:pPr>
        <w:rPr>
          <w:sz w:val="24"/>
          <w:szCs w:val="24"/>
        </w:rPr>
      </w:pPr>
      <w:r>
        <w:rPr>
          <w:b/>
          <w:sz w:val="24"/>
          <w:szCs w:val="24"/>
          <w:rtl w:val="0"/>
        </w:rPr>
        <w:t xml:space="preserve">Overview: </w:t>
      </w:r>
      <w:r>
        <w:rPr>
          <w:sz w:val="24"/>
          <w:szCs w:val="24"/>
          <w:rtl w:val="0"/>
        </w:rPr>
        <w:t>This project uses a the</w:t>
      </w:r>
      <w:r>
        <w:fldChar w:fldCharType="begin"/>
      </w:r>
      <w:r>
        <w:instrText xml:space="preserve"> HYPERLINK "https://automlsamplenotebookdata.blob.core.windows.net/automl-sample-notebook-data/bankmarketing_train.csv" \h </w:instrText>
      </w:r>
      <w:r>
        <w:fldChar w:fldCharType="separate"/>
      </w:r>
      <w:r>
        <w:rPr>
          <w:color w:val="1155CC"/>
          <w:sz w:val="24"/>
          <w:szCs w:val="24"/>
          <w:u w:val="single"/>
          <w:rtl w:val="0"/>
        </w:rPr>
        <w:t xml:space="preserve"> Bank Marketing dataset</w:t>
      </w:r>
      <w:r>
        <w:rPr>
          <w:color w:val="1155CC"/>
          <w:sz w:val="24"/>
          <w:szCs w:val="24"/>
          <w:u w:val="single"/>
          <w:rtl w:val="0"/>
        </w:rPr>
        <w:fldChar w:fldCharType="end"/>
      </w:r>
      <w:r>
        <w:rPr>
          <w:sz w:val="24"/>
          <w:szCs w:val="24"/>
          <w:rtl w:val="0"/>
        </w:rPr>
        <w:t xml:space="preserve">, which contains marketing campaign on phone calls, with input features-both categorical and numerical- like age, job, marital, education, housing,loan, contact, month and campaign etc. The output label 'y' represents whether the marketing campaign was successful or not. </w:t>
      </w:r>
    </w:p>
    <w:p>
      <w:pPr>
        <w:rPr>
          <w:sz w:val="24"/>
          <w:szCs w:val="24"/>
        </w:rPr>
      </w:pPr>
      <w:r>
        <w:rPr>
          <w:sz w:val="24"/>
          <w:szCs w:val="24"/>
          <w:rtl w:val="0"/>
        </w:rPr>
        <w:t xml:space="preserve"> We will use Microsoft Azure to set-up a cloud-based machine learning production model, deploy and consume it. We will also create, publish, and consume a pipeline.</w:t>
      </w:r>
    </w:p>
    <w:p>
      <w:pPr>
        <w:rPr>
          <w:sz w:val="24"/>
          <w:szCs w:val="24"/>
        </w:rPr>
      </w:pPr>
    </w:p>
    <w:p>
      <w:pPr>
        <w:rPr>
          <w:b/>
          <w:sz w:val="24"/>
          <w:szCs w:val="24"/>
        </w:rPr>
      </w:pPr>
      <w:r>
        <w:rPr>
          <w:b/>
          <w:sz w:val="24"/>
          <w:szCs w:val="24"/>
          <w:rtl w:val="0"/>
        </w:rPr>
        <w:t xml:space="preserve"> Architectural Diagram:</w:t>
      </w:r>
    </w:p>
    <w:p>
      <w:pPr>
        <w:rPr>
          <w:b/>
          <w:sz w:val="24"/>
          <w:szCs w:val="24"/>
        </w:rPr>
      </w:pPr>
      <w:r>
        <w:rPr>
          <w:sz w:val="24"/>
          <w:szCs w:val="24"/>
        </w:rPr>
        <w:drawing>
          <wp:inline distT="114300" distB="114300" distL="114300" distR="114300">
            <wp:extent cx="5943600" cy="2552700"/>
            <wp:effectExtent l="0" t="0" r="0" b="0"/>
            <wp:docPr id="3" name="image29.png"/>
            <wp:cNvGraphicFramePr/>
            <a:graphic xmlns:a="http://schemas.openxmlformats.org/drawingml/2006/main">
              <a:graphicData uri="http://schemas.openxmlformats.org/drawingml/2006/picture">
                <pic:pic xmlns:pic="http://schemas.openxmlformats.org/drawingml/2006/picture">
                  <pic:nvPicPr>
                    <pic:cNvPr id="3" name="image29.png"/>
                    <pic:cNvPicPr preferRelativeResize="0"/>
                  </pic:nvPicPr>
                  <pic:blipFill>
                    <a:blip r:embed="rId6"/>
                    <a:srcRect/>
                    <a:stretch>
                      <a:fillRect/>
                    </a:stretch>
                  </pic:blipFill>
                  <pic:spPr>
                    <a:xfrm>
                      <a:off x="0" y="0"/>
                      <a:ext cx="5943600" cy="2552700"/>
                    </a:xfrm>
                    <a:prstGeom prst="rect">
                      <a:avLst/>
                    </a:prstGeom>
                  </pic:spPr>
                </pic:pic>
              </a:graphicData>
            </a:graphic>
          </wp:inline>
        </w:drawing>
      </w:r>
    </w:p>
    <w:p>
      <w:pPr>
        <w:rPr>
          <w:b/>
          <w:sz w:val="24"/>
          <w:szCs w:val="24"/>
        </w:rPr>
      </w:pPr>
    </w:p>
    <w:p>
      <w:pPr>
        <w:rPr>
          <w:b/>
          <w:sz w:val="24"/>
          <w:szCs w:val="24"/>
        </w:rPr>
      </w:pPr>
      <w:r>
        <w:rPr>
          <w:b/>
          <w:sz w:val="24"/>
          <w:szCs w:val="24"/>
          <w:rtl w:val="0"/>
        </w:rPr>
        <w:t xml:space="preserve"> Key Steps:</w:t>
      </w:r>
    </w:p>
    <w:p>
      <w:pPr>
        <w:rPr>
          <w:b/>
          <w:sz w:val="24"/>
          <w:szCs w:val="24"/>
        </w:rPr>
      </w:pPr>
      <w:r>
        <w:rPr>
          <w:b/>
          <w:sz w:val="24"/>
          <w:szCs w:val="24"/>
          <w:rtl w:val="0"/>
        </w:rPr>
        <w:t>The main steps are explained below:</w:t>
      </w:r>
    </w:p>
    <w:p>
      <w:pPr>
        <w:rPr>
          <w:b/>
          <w:sz w:val="24"/>
          <w:szCs w:val="24"/>
        </w:rPr>
      </w:pPr>
    </w:p>
    <w:p>
      <w:pPr>
        <w:numPr>
          <w:ilvl w:val="0"/>
          <w:numId w:val="1"/>
        </w:numPr>
        <w:ind w:left="720" w:hanging="360"/>
        <w:rPr>
          <w:b/>
          <w:sz w:val="24"/>
          <w:szCs w:val="24"/>
        </w:rPr>
      </w:pPr>
      <w:r>
        <w:rPr>
          <w:b/>
          <w:sz w:val="24"/>
          <w:szCs w:val="24"/>
          <w:rtl w:val="0"/>
        </w:rPr>
        <w:t>Authentication:</w:t>
      </w:r>
      <w:r>
        <w:rPr>
          <w:sz w:val="24"/>
          <w:szCs w:val="24"/>
          <w:rtl w:val="0"/>
        </w:rPr>
        <w:t xml:space="preserve"> Authentication is crucial for the continuous flow of operations. Continuous Integration and Delivery system (CI/CD) rely on uninterrupted flows. When authentication is not set properly, it requires human interaction and thus, the flow is interrupted. This step is skipped here.</w:t>
      </w:r>
    </w:p>
    <w:p>
      <w:pPr>
        <w:ind w:left="720" w:firstLine="0"/>
        <w:rPr>
          <w:sz w:val="24"/>
          <w:szCs w:val="24"/>
        </w:rPr>
      </w:pPr>
    </w:p>
    <w:p>
      <w:pPr>
        <w:numPr>
          <w:ilvl w:val="0"/>
          <w:numId w:val="1"/>
        </w:numPr>
        <w:ind w:left="720" w:hanging="360"/>
        <w:rPr>
          <w:b/>
          <w:sz w:val="24"/>
          <w:szCs w:val="24"/>
        </w:rPr>
      </w:pPr>
      <w:r>
        <w:rPr>
          <w:b/>
          <w:sz w:val="24"/>
          <w:szCs w:val="24"/>
          <w:rtl w:val="0"/>
        </w:rPr>
        <w:t xml:space="preserve">Data Preparation: </w:t>
      </w:r>
      <w:r>
        <w:rPr>
          <w:sz w:val="24"/>
          <w:szCs w:val="24"/>
          <w:rtl w:val="0"/>
        </w:rPr>
        <w:t>The dataset is uploaded and available in the</w:t>
      </w:r>
      <w:r>
        <w:rPr>
          <w:b/>
          <w:sz w:val="24"/>
          <w:szCs w:val="24"/>
          <w:rtl w:val="0"/>
        </w:rPr>
        <w:t xml:space="preserve"> “registered”</w:t>
      </w:r>
      <w:r>
        <w:rPr>
          <w:sz w:val="24"/>
          <w:szCs w:val="24"/>
          <w:rtl w:val="0"/>
        </w:rPr>
        <w:t xml:space="preserve"> datasets section in the Azure ML Studio.</w:t>
      </w:r>
    </w:p>
    <w:p>
      <w:pPr>
        <w:ind w:left="720" w:firstLine="0"/>
        <w:rPr>
          <w:sz w:val="24"/>
          <w:szCs w:val="24"/>
        </w:rPr>
      </w:pPr>
      <w:r>
        <w:rPr>
          <w:sz w:val="24"/>
          <w:szCs w:val="24"/>
        </w:rPr>
        <w:drawing>
          <wp:inline distT="114300" distB="114300" distL="114300" distR="114300">
            <wp:extent cx="6805295" cy="165608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12" name="image7.png"/>
                    <pic:cNvPicPr preferRelativeResize="0"/>
                  </pic:nvPicPr>
                  <pic:blipFill>
                    <a:blip r:embed="rId7"/>
                    <a:srcRect/>
                    <a:stretch>
                      <a:fillRect/>
                    </a:stretch>
                  </pic:blipFill>
                  <pic:spPr>
                    <a:xfrm>
                      <a:off x="0" y="0"/>
                      <a:ext cx="6805613" cy="1656233"/>
                    </a:xfrm>
                    <a:prstGeom prst="rect">
                      <a:avLst/>
                    </a:prstGeom>
                  </pic:spPr>
                </pic:pic>
              </a:graphicData>
            </a:graphic>
          </wp:inline>
        </w:drawing>
      </w:r>
    </w:p>
    <w:p>
      <w:pPr>
        <w:numPr>
          <w:ilvl w:val="0"/>
          <w:numId w:val="1"/>
        </w:numPr>
        <w:ind w:left="720" w:hanging="360"/>
        <w:rPr>
          <w:b/>
          <w:sz w:val="24"/>
          <w:szCs w:val="24"/>
        </w:rPr>
      </w:pPr>
      <w:r>
        <w:rPr>
          <w:b/>
          <w:sz w:val="24"/>
          <w:szCs w:val="24"/>
          <w:rtl w:val="0"/>
        </w:rPr>
        <w:t xml:space="preserve">Automated ML Experiment: </w:t>
      </w:r>
      <w:r>
        <w:rPr>
          <w:sz w:val="24"/>
          <w:szCs w:val="24"/>
          <w:rtl w:val="0"/>
        </w:rPr>
        <w:t>An AutoML experiment is run to find the best possible solution for our problem, and choose the top performing model.</w:t>
      </w:r>
    </w:p>
    <w:p>
      <w:pPr>
        <w:ind w:left="720" w:firstLine="0"/>
        <w:rPr>
          <w:sz w:val="24"/>
          <w:szCs w:val="24"/>
        </w:rPr>
      </w:pPr>
      <w:r>
        <w:rPr>
          <w:b/>
          <w:sz w:val="24"/>
          <w:szCs w:val="24"/>
          <w:rtl w:val="0"/>
        </w:rPr>
        <w:t xml:space="preserve">Results of AutoML Run: </w:t>
      </w:r>
      <w:r>
        <w:rPr>
          <w:sz w:val="24"/>
          <w:szCs w:val="24"/>
          <w:rtl w:val="0"/>
        </w:rPr>
        <w:t>AutoML Run takes about half an hour and  provides us with a list of all the top performing models as shown below.</w:t>
      </w:r>
    </w:p>
    <w:p>
      <w:pPr>
        <w:rPr>
          <w:b/>
          <w:sz w:val="24"/>
          <w:szCs w:val="24"/>
        </w:rPr>
      </w:pPr>
      <w:r>
        <w:rPr>
          <w:b/>
          <w:sz w:val="24"/>
          <w:szCs w:val="24"/>
        </w:rPr>
        <w:drawing>
          <wp:inline distT="114300" distB="114300" distL="114300" distR="114300">
            <wp:extent cx="5824220" cy="2533650"/>
            <wp:effectExtent l="0" t="0" r="0" b="0"/>
            <wp:docPr id="27" name="image18.png"/>
            <wp:cNvGraphicFramePr/>
            <a:graphic xmlns:a="http://schemas.openxmlformats.org/drawingml/2006/main">
              <a:graphicData uri="http://schemas.openxmlformats.org/drawingml/2006/picture">
                <pic:pic xmlns:pic="http://schemas.openxmlformats.org/drawingml/2006/picture">
                  <pic:nvPicPr>
                    <pic:cNvPr id="27" name="image18.png"/>
                    <pic:cNvPicPr preferRelativeResize="0"/>
                  </pic:nvPicPr>
                  <pic:blipFill>
                    <a:blip r:embed="rId8"/>
                    <a:srcRect/>
                    <a:stretch>
                      <a:fillRect/>
                    </a:stretch>
                  </pic:blipFill>
                  <pic:spPr>
                    <a:xfrm>
                      <a:off x="0" y="0"/>
                      <a:ext cx="5824538" cy="2534185"/>
                    </a:xfrm>
                    <a:prstGeom prst="rect">
                      <a:avLst/>
                    </a:prstGeom>
                  </pic:spPr>
                </pic:pic>
              </a:graphicData>
            </a:graphic>
          </wp:inline>
        </w:drawing>
      </w:r>
    </w:p>
    <w:p>
      <w:pPr>
        <w:rPr>
          <w:b/>
          <w:sz w:val="24"/>
          <w:szCs w:val="24"/>
        </w:rPr>
      </w:pPr>
    </w:p>
    <w:p>
      <w:pPr>
        <w:ind w:left="0" w:firstLine="0"/>
        <w:rPr>
          <w:sz w:val="24"/>
          <w:szCs w:val="24"/>
        </w:rPr>
      </w:pPr>
      <w:r>
        <w:rPr>
          <w:sz w:val="24"/>
          <w:szCs w:val="24"/>
          <w:rtl w:val="0"/>
        </w:rPr>
        <w:t>The screenshot below shows the completed AutoML run and the best model summary.</w:t>
      </w:r>
    </w:p>
    <w:p>
      <w:pPr>
        <w:ind w:left="0" w:firstLine="0"/>
        <w:rPr>
          <w:sz w:val="24"/>
          <w:szCs w:val="24"/>
        </w:rPr>
      </w:pPr>
      <w:r>
        <w:rPr>
          <w:sz w:val="24"/>
          <w:szCs w:val="24"/>
        </w:rPr>
        <w:drawing>
          <wp:inline distT="114300" distB="114300" distL="114300" distR="114300">
            <wp:extent cx="4671695" cy="259715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22" name="image22.png"/>
                    <pic:cNvPicPr preferRelativeResize="0"/>
                  </pic:nvPicPr>
                  <pic:blipFill>
                    <a:blip r:embed="rId9"/>
                    <a:srcRect/>
                    <a:stretch>
                      <a:fillRect/>
                    </a:stretch>
                  </pic:blipFill>
                  <pic:spPr>
                    <a:xfrm>
                      <a:off x="0" y="0"/>
                      <a:ext cx="4672013" cy="2597499"/>
                    </a:xfrm>
                    <a:prstGeom prst="rect">
                      <a:avLst/>
                    </a:prstGeom>
                  </pic:spPr>
                </pic:pic>
              </a:graphicData>
            </a:graphic>
          </wp:inline>
        </w:drawing>
      </w:r>
    </w:p>
    <w:p>
      <w:pPr>
        <w:ind w:left="0" w:firstLine="720"/>
        <w:rPr>
          <w:sz w:val="24"/>
          <w:szCs w:val="24"/>
        </w:rPr>
      </w:pPr>
      <w:r>
        <w:rPr>
          <w:sz w:val="24"/>
          <w:szCs w:val="24"/>
          <w:rtl w:val="0"/>
        </w:rPr>
        <w:t xml:space="preserve">Further details of the best model </w:t>
      </w:r>
      <w:r>
        <w:rPr>
          <w:b/>
          <w:sz w:val="24"/>
          <w:szCs w:val="24"/>
          <w:rtl w:val="0"/>
        </w:rPr>
        <w:t>“Voting Ensemble”</w:t>
      </w:r>
      <w:r>
        <w:rPr>
          <w:sz w:val="24"/>
          <w:szCs w:val="24"/>
          <w:rtl w:val="0"/>
        </w:rPr>
        <w:t>)are shown below.</w:t>
      </w:r>
    </w:p>
    <w:p>
      <w:pPr>
        <w:ind w:left="720" w:firstLine="0"/>
        <w:rPr>
          <w:sz w:val="24"/>
          <w:szCs w:val="24"/>
        </w:rPr>
      </w:pPr>
      <w:r>
        <w:rPr>
          <w:sz w:val="24"/>
          <w:szCs w:val="24"/>
        </w:rPr>
        <w:drawing>
          <wp:inline distT="114300" distB="114300" distL="114300" distR="114300">
            <wp:extent cx="5015865" cy="2957195"/>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10" name="image8.png"/>
                    <pic:cNvPicPr preferRelativeResize="0"/>
                  </pic:nvPicPr>
                  <pic:blipFill>
                    <a:blip r:embed="rId10"/>
                    <a:srcRect/>
                    <a:stretch>
                      <a:fillRect/>
                    </a:stretch>
                  </pic:blipFill>
                  <pic:spPr>
                    <a:xfrm>
                      <a:off x="0" y="0"/>
                      <a:ext cx="5016008" cy="2957513"/>
                    </a:xfrm>
                    <a:prstGeom prst="rect">
                      <a:avLst/>
                    </a:prstGeom>
                  </pic:spPr>
                </pic:pic>
              </a:graphicData>
            </a:graphic>
          </wp:inline>
        </w:drawing>
      </w:r>
    </w:p>
    <w:p>
      <w:pPr>
        <w:ind w:left="0" w:firstLine="0"/>
        <w:rPr>
          <w:b/>
          <w:sz w:val="24"/>
          <w:szCs w:val="24"/>
        </w:rPr>
      </w:pPr>
    </w:p>
    <w:p>
      <w:pPr>
        <w:numPr>
          <w:ilvl w:val="0"/>
          <w:numId w:val="1"/>
        </w:numPr>
        <w:ind w:left="720" w:hanging="360"/>
        <w:rPr>
          <w:sz w:val="24"/>
          <w:szCs w:val="24"/>
        </w:rPr>
      </w:pPr>
      <w:r>
        <w:rPr>
          <w:b/>
          <w:sz w:val="24"/>
          <w:szCs w:val="24"/>
          <w:rtl w:val="0"/>
        </w:rPr>
        <w:t>Deploy the best model:</w:t>
      </w:r>
      <w:r>
        <w:rPr>
          <w:sz w:val="24"/>
          <w:szCs w:val="24"/>
          <w:rtl w:val="0"/>
        </w:rPr>
        <w:t>The primary task as a Machine Learning engineer is to ship models into production. Constant evaluation allows identifying potential issues and creating a baseline so that adapting or updating is possible.</w:t>
      </w:r>
    </w:p>
    <w:p>
      <w:pPr>
        <w:ind w:left="720" w:firstLine="0"/>
        <w:rPr>
          <w:sz w:val="24"/>
          <w:szCs w:val="24"/>
        </w:rPr>
      </w:pPr>
    </w:p>
    <w:p>
      <w:pPr>
        <w:ind w:left="720" w:firstLine="0"/>
        <w:rPr>
          <w:sz w:val="24"/>
          <w:szCs w:val="24"/>
        </w:rPr>
      </w:pPr>
      <w:r>
        <w:rPr>
          <w:sz w:val="24"/>
          <w:szCs w:val="24"/>
          <w:rtl w:val="0"/>
        </w:rPr>
        <w:t>Some key steps to deploy a model are:</w:t>
      </w:r>
    </w:p>
    <w:p>
      <w:pPr>
        <w:numPr>
          <w:ilvl w:val="0"/>
          <w:numId w:val="2"/>
        </w:numPr>
        <w:ind w:left="1440" w:hanging="360"/>
        <w:rPr>
          <w:sz w:val="24"/>
          <w:szCs w:val="24"/>
        </w:rPr>
      </w:pPr>
      <w:r>
        <w:rPr>
          <w:sz w:val="24"/>
          <w:szCs w:val="24"/>
          <w:rtl w:val="0"/>
        </w:rPr>
        <w:t>A previously trained model</w:t>
      </w:r>
    </w:p>
    <w:p>
      <w:pPr>
        <w:numPr>
          <w:ilvl w:val="0"/>
          <w:numId w:val="2"/>
        </w:numPr>
        <w:ind w:left="1440" w:hanging="360"/>
        <w:rPr>
          <w:sz w:val="24"/>
          <w:szCs w:val="24"/>
        </w:rPr>
      </w:pPr>
      <w:r>
        <w:rPr>
          <w:sz w:val="24"/>
          <w:szCs w:val="24"/>
          <w:rtl w:val="0"/>
        </w:rPr>
        <w:t>Complete the deployment form</w:t>
      </w:r>
    </w:p>
    <w:p>
      <w:pPr>
        <w:numPr>
          <w:ilvl w:val="0"/>
          <w:numId w:val="2"/>
        </w:numPr>
        <w:ind w:left="1440" w:hanging="360"/>
        <w:rPr>
          <w:sz w:val="24"/>
          <w:szCs w:val="24"/>
        </w:rPr>
      </w:pPr>
      <w:r>
        <w:rPr>
          <w:sz w:val="24"/>
          <w:szCs w:val="24"/>
          <w:rtl w:val="0"/>
        </w:rPr>
        <w:t>Enable authentication</w:t>
      </w:r>
    </w:p>
    <w:p>
      <w:pPr>
        <w:numPr>
          <w:ilvl w:val="0"/>
          <w:numId w:val="2"/>
        </w:numPr>
        <w:ind w:left="1440" w:hanging="360"/>
        <w:rPr>
          <w:sz w:val="24"/>
          <w:szCs w:val="24"/>
        </w:rPr>
      </w:pPr>
      <w:r>
        <w:rPr>
          <w:sz w:val="24"/>
          <w:szCs w:val="24"/>
          <w:rtl w:val="0"/>
        </w:rPr>
        <w:t>Select or create a new compute cluster</w:t>
      </w:r>
    </w:p>
    <w:p>
      <w:pPr>
        <w:ind w:left="0" w:firstLine="0"/>
        <w:rPr>
          <w:sz w:val="24"/>
          <w:szCs w:val="24"/>
        </w:rPr>
      </w:pPr>
    </w:p>
    <w:p>
      <w:pPr>
        <w:ind w:left="0" w:firstLine="0"/>
        <w:rPr>
          <w:sz w:val="24"/>
          <w:szCs w:val="24"/>
        </w:rPr>
      </w:pPr>
      <w:r>
        <w:rPr>
          <w:sz w:val="24"/>
          <w:szCs w:val="24"/>
          <w:rtl w:val="0"/>
        </w:rPr>
        <w:t>The best model is deployed via Azure Container Instances with the name “aml-deploy”.</w:t>
      </w:r>
    </w:p>
    <w:p>
      <w:pPr>
        <w:rPr>
          <w:sz w:val="24"/>
          <w:szCs w:val="24"/>
        </w:rPr>
      </w:pPr>
      <w:r>
        <w:rPr>
          <w:sz w:val="24"/>
          <w:szCs w:val="24"/>
        </w:rPr>
        <w:drawing>
          <wp:inline distT="114300" distB="114300" distL="114300" distR="114300">
            <wp:extent cx="5342255" cy="2271395"/>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17" name="image9.png"/>
                    <pic:cNvPicPr preferRelativeResize="0"/>
                  </pic:nvPicPr>
                  <pic:blipFill>
                    <a:blip r:embed="rId11"/>
                    <a:srcRect/>
                    <a:stretch>
                      <a:fillRect/>
                    </a:stretch>
                  </pic:blipFill>
                  <pic:spPr>
                    <a:xfrm>
                      <a:off x="0" y="0"/>
                      <a:ext cx="5342878" cy="2271713"/>
                    </a:xfrm>
                    <a:prstGeom prst="rect">
                      <a:avLst/>
                    </a:prstGeom>
                  </pic:spPr>
                </pic:pic>
              </a:graphicData>
            </a:graphic>
          </wp:inline>
        </w:drawing>
      </w:r>
    </w:p>
    <w:p>
      <w:pPr>
        <w:rPr>
          <w:sz w:val="24"/>
          <w:szCs w:val="24"/>
        </w:rPr>
      </w:pPr>
      <w:r>
        <w:rPr>
          <w:sz w:val="24"/>
          <w:szCs w:val="24"/>
          <w:rtl w:val="0"/>
        </w:rPr>
        <w:t>Once the deployment succeeds, the deployment status changes to “Succeeded” as shown below.</w:t>
      </w:r>
    </w:p>
    <w:p>
      <w:pPr>
        <w:rPr>
          <w:sz w:val="24"/>
          <w:szCs w:val="24"/>
        </w:rPr>
      </w:pPr>
      <w:r>
        <w:rPr>
          <w:sz w:val="24"/>
          <w:szCs w:val="24"/>
          <w:rtl w:val="0"/>
        </w:rPr>
        <w:t>Application Insights that is a very useful tool to detect anomalies, visualize performance. It can be enabled before or after a deployment. T</w:t>
      </w:r>
      <w:r>
        <w:rPr>
          <w:sz w:val="24"/>
          <w:szCs w:val="24"/>
        </w:rPr>
        <w:drawing>
          <wp:inline distT="114300" distB="114300" distL="114300" distR="114300">
            <wp:extent cx="4173855" cy="268097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9" name="image3.png"/>
                    <pic:cNvPicPr preferRelativeResize="0"/>
                  </pic:nvPicPr>
                  <pic:blipFill>
                    <a:blip r:embed="rId12"/>
                    <a:srcRect/>
                    <a:stretch>
                      <a:fillRect/>
                    </a:stretch>
                  </pic:blipFill>
                  <pic:spPr>
                    <a:xfrm>
                      <a:off x="0" y="0"/>
                      <a:ext cx="4173871" cy="2681288"/>
                    </a:xfrm>
                    <a:prstGeom prst="rect">
                      <a:avLst/>
                    </a:prstGeom>
                  </pic:spPr>
                </pic:pic>
              </a:graphicData>
            </a:graphic>
          </wp:inline>
        </w:drawing>
      </w:r>
    </w:p>
    <w:p>
      <w:pPr>
        <w:numPr>
          <w:ilvl w:val="0"/>
          <w:numId w:val="1"/>
        </w:numPr>
        <w:ind w:left="720" w:hanging="360"/>
        <w:rPr>
          <w:b/>
          <w:sz w:val="24"/>
          <w:szCs w:val="24"/>
        </w:rPr>
      </w:pPr>
      <w:r>
        <w:rPr>
          <w:b/>
          <w:sz w:val="24"/>
          <w:szCs w:val="24"/>
          <w:rtl w:val="0"/>
        </w:rPr>
        <w:t>Enable logging:</w:t>
      </w:r>
      <w:r>
        <w:rPr>
          <w:sz w:val="24"/>
          <w:szCs w:val="24"/>
          <w:rtl w:val="0"/>
        </w:rPr>
        <w:t xml:space="preserve"> Application Insights is a very useful tool to detect anomalies, visualize performance. It can be enabled before or after a deployment</w:t>
      </w:r>
      <w:r>
        <w:rPr>
          <w:b/>
          <w:sz w:val="24"/>
          <w:szCs w:val="24"/>
          <w:rtl w:val="0"/>
        </w:rPr>
        <w:t xml:space="preserve">.  </w:t>
      </w:r>
    </w:p>
    <w:p>
      <w:pPr>
        <w:ind w:left="720" w:firstLine="0"/>
        <w:rPr>
          <w:sz w:val="24"/>
          <w:szCs w:val="24"/>
        </w:rPr>
      </w:pPr>
    </w:p>
    <w:p>
      <w:pPr>
        <w:ind w:left="720" w:firstLine="0"/>
        <w:rPr>
          <w:sz w:val="24"/>
          <w:szCs w:val="24"/>
        </w:rPr>
      </w:pPr>
      <w:r>
        <w:rPr>
          <w:sz w:val="24"/>
          <w:szCs w:val="24"/>
          <w:rtl w:val="0"/>
        </w:rPr>
        <w:t xml:space="preserve">Here, the Application Insights are enabled after deployment and logs(Informational output produced by the software)  are retrieved  from a deployed model. Enabling Application Insights is vital to debug problems in production environments. </w:t>
      </w:r>
    </w:p>
    <w:p>
      <w:pPr>
        <w:ind w:left="720" w:firstLine="0"/>
        <w:rPr>
          <w:sz w:val="24"/>
          <w:szCs w:val="24"/>
        </w:rPr>
      </w:pPr>
    </w:p>
    <w:p>
      <w:pPr>
        <w:ind w:left="720" w:firstLine="0"/>
        <w:rPr>
          <w:sz w:val="24"/>
          <w:szCs w:val="24"/>
        </w:rPr>
      </w:pPr>
    </w:p>
    <w:p>
      <w:pPr>
        <w:ind w:left="720" w:firstLine="0"/>
        <w:rPr>
          <w:sz w:val="24"/>
          <w:szCs w:val="24"/>
        </w:rPr>
      </w:pPr>
      <w:r>
        <w:rPr>
          <w:sz w:val="24"/>
          <w:szCs w:val="24"/>
          <w:rtl w:val="0"/>
        </w:rPr>
        <w:t xml:space="preserve"> Application Insights are disabled here, so they can be enabled by setting the application insights to true in the logs.py file.</w:t>
      </w:r>
    </w:p>
    <w:p>
      <w:pPr>
        <w:ind w:left="720" w:firstLine="0"/>
        <w:rPr>
          <w:sz w:val="24"/>
          <w:szCs w:val="24"/>
        </w:rPr>
      </w:pPr>
      <w:r>
        <w:rPr>
          <w:sz w:val="24"/>
          <w:szCs w:val="24"/>
        </w:rPr>
        <w:drawing>
          <wp:inline distT="114300" distB="114300" distL="114300" distR="114300">
            <wp:extent cx="4340860" cy="3602355"/>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2" name="image11.png"/>
                    <pic:cNvPicPr preferRelativeResize="0"/>
                  </pic:nvPicPr>
                  <pic:blipFill>
                    <a:blip r:embed="rId13"/>
                    <a:srcRect/>
                    <a:stretch>
                      <a:fillRect/>
                    </a:stretch>
                  </pic:blipFill>
                  <pic:spPr>
                    <a:xfrm>
                      <a:off x="0" y="0"/>
                      <a:ext cx="4341030" cy="3602975"/>
                    </a:xfrm>
                    <a:prstGeom prst="rect">
                      <a:avLst/>
                    </a:prstGeom>
                  </pic:spPr>
                </pic:pic>
              </a:graphicData>
            </a:graphic>
          </wp:inline>
        </w:drawing>
      </w:r>
    </w:p>
    <w:p>
      <w:pPr>
        <w:ind w:left="0" w:firstLine="0"/>
        <w:rPr>
          <w:sz w:val="24"/>
          <w:szCs w:val="24"/>
        </w:rPr>
      </w:pPr>
      <w:r>
        <w:rPr>
          <w:sz w:val="24"/>
          <w:szCs w:val="24"/>
          <w:rtl w:val="0"/>
        </w:rPr>
        <w:t xml:space="preserve"> The screenshots below show the output of running “python logs.py” in the terminal.</w:t>
      </w:r>
      <w:r>
        <w:rPr>
          <w:sz w:val="24"/>
          <w:szCs w:val="24"/>
        </w:rPr>
        <w:drawing>
          <wp:inline distT="114300" distB="114300" distL="114300" distR="114300">
            <wp:extent cx="5943600" cy="2501900"/>
            <wp:effectExtent l="0" t="0" r="0" b="0"/>
            <wp:docPr id="20" name="image23.png"/>
            <wp:cNvGraphicFramePr/>
            <a:graphic xmlns:a="http://schemas.openxmlformats.org/drawingml/2006/main">
              <a:graphicData uri="http://schemas.openxmlformats.org/drawingml/2006/picture">
                <pic:pic xmlns:pic="http://schemas.openxmlformats.org/drawingml/2006/picture">
                  <pic:nvPicPr>
                    <pic:cNvPr id="20" name="image23.png"/>
                    <pic:cNvPicPr preferRelativeResize="0"/>
                  </pic:nvPicPr>
                  <pic:blipFill>
                    <a:blip r:embed="rId14"/>
                    <a:srcRect/>
                    <a:stretch>
                      <a:fillRect/>
                    </a:stretch>
                  </pic:blipFill>
                  <pic:spPr>
                    <a:xfrm>
                      <a:off x="0" y="0"/>
                      <a:ext cx="5943600" cy="2501900"/>
                    </a:xfrm>
                    <a:prstGeom prst="rect">
                      <a:avLst/>
                    </a:prstGeom>
                  </pic:spPr>
                </pic:pic>
              </a:graphicData>
            </a:graphic>
          </wp:inline>
        </w:drawing>
      </w:r>
    </w:p>
    <w:p>
      <w:pPr>
        <w:ind w:left="720" w:firstLine="0"/>
        <w:rPr>
          <w:sz w:val="24"/>
          <w:szCs w:val="24"/>
        </w:rPr>
      </w:pPr>
    </w:p>
    <w:p>
      <w:pPr>
        <w:ind w:left="720" w:firstLine="0"/>
        <w:rPr>
          <w:sz w:val="24"/>
          <w:szCs w:val="24"/>
        </w:rPr>
      </w:pPr>
    </w:p>
    <w:p>
      <w:pPr>
        <w:ind w:left="720" w:firstLine="0"/>
        <w:rPr>
          <w:sz w:val="24"/>
          <w:szCs w:val="24"/>
        </w:rPr>
      </w:pPr>
      <w:r>
        <w:rPr>
          <w:sz w:val="24"/>
          <w:szCs w:val="24"/>
          <w:rtl w:val="0"/>
        </w:rPr>
        <w:t>The detailed output of running “python log.py” is shown below, and we can see that application insights client is started.</w:t>
      </w:r>
    </w:p>
    <w:p>
      <w:pPr>
        <w:ind w:left="720" w:firstLine="0"/>
        <w:rPr>
          <w:sz w:val="24"/>
          <w:szCs w:val="24"/>
        </w:rPr>
      </w:pPr>
      <w:r>
        <w:rPr>
          <w:sz w:val="24"/>
          <w:szCs w:val="24"/>
        </w:rPr>
        <w:drawing>
          <wp:inline distT="114300" distB="114300" distL="114300" distR="114300">
            <wp:extent cx="6337300" cy="4214495"/>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21" name="image17.png"/>
                    <pic:cNvPicPr preferRelativeResize="0"/>
                  </pic:nvPicPr>
                  <pic:blipFill>
                    <a:blip r:embed="rId15"/>
                    <a:srcRect/>
                    <a:stretch>
                      <a:fillRect/>
                    </a:stretch>
                  </pic:blipFill>
                  <pic:spPr>
                    <a:xfrm>
                      <a:off x="0" y="0"/>
                      <a:ext cx="6337453" cy="4214813"/>
                    </a:xfrm>
                    <a:prstGeom prst="rect">
                      <a:avLst/>
                    </a:prstGeom>
                  </pic:spPr>
                </pic:pic>
              </a:graphicData>
            </a:graphic>
          </wp:inline>
        </w:drawing>
      </w:r>
    </w:p>
    <w:p>
      <w:pPr>
        <w:ind w:left="720" w:firstLine="0"/>
        <w:rPr>
          <w:sz w:val="24"/>
          <w:szCs w:val="24"/>
        </w:rPr>
      </w:pPr>
    </w:p>
    <w:p>
      <w:pPr>
        <w:ind w:left="720" w:firstLine="0"/>
        <w:rPr>
          <w:sz w:val="24"/>
          <w:szCs w:val="24"/>
        </w:rPr>
      </w:pPr>
      <w:r>
        <w:rPr>
          <w:sz w:val="24"/>
          <w:szCs w:val="24"/>
          <w:rtl w:val="0"/>
        </w:rPr>
        <w:t>This enables the application insights as shown below</w:t>
      </w:r>
    </w:p>
    <w:p>
      <w:pPr>
        <w:ind w:left="720" w:firstLine="0"/>
        <w:rPr>
          <w:sz w:val="24"/>
          <w:szCs w:val="24"/>
        </w:rPr>
      </w:pPr>
      <w:r>
        <w:rPr>
          <w:sz w:val="24"/>
          <w:szCs w:val="24"/>
        </w:rPr>
        <w:drawing>
          <wp:inline distT="114300" distB="114300" distL="114300" distR="114300">
            <wp:extent cx="4095115" cy="3423920"/>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29" name="image21.png"/>
                    <pic:cNvPicPr preferRelativeResize="0"/>
                  </pic:nvPicPr>
                  <pic:blipFill>
                    <a:blip r:embed="rId16"/>
                    <a:srcRect/>
                    <a:stretch>
                      <a:fillRect/>
                    </a:stretch>
                  </pic:blipFill>
                  <pic:spPr>
                    <a:xfrm>
                      <a:off x="0" y="0"/>
                      <a:ext cx="4095490" cy="3424238"/>
                    </a:xfrm>
                    <a:prstGeom prst="rect">
                      <a:avLst/>
                    </a:prstGeom>
                  </pic:spPr>
                </pic:pic>
              </a:graphicData>
            </a:graphic>
          </wp:inline>
        </w:drawing>
      </w:r>
    </w:p>
    <w:p>
      <w:pPr>
        <w:ind w:left="720" w:firstLine="0"/>
        <w:rPr>
          <w:sz w:val="24"/>
          <w:szCs w:val="24"/>
        </w:rPr>
      </w:pPr>
    </w:p>
    <w:p>
      <w:pPr>
        <w:ind w:left="720" w:firstLine="0"/>
        <w:rPr>
          <w:sz w:val="24"/>
          <w:szCs w:val="24"/>
        </w:rPr>
      </w:pPr>
      <w:r>
        <w:rPr>
          <w:sz w:val="24"/>
          <w:szCs w:val="24"/>
          <w:rtl w:val="0"/>
        </w:rPr>
        <w:t>Following the application insights URL takes us to this screen where the server requests and response time for the past period of time are shown.</w:t>
      </w:r>
    </w:p>
    <w:p>
      <w:pPr>
        <w:ind w:left="720" w:firstLine="0"/>
        <w:rPr>
          <w:sz w:val="24"/>
          <w:szCs w:val="24"/>
        </w:rPr>
      </w:pPr>
      <w:r>
        <w:rPr>
          <w:sz w:val="24"/>
          <w:szCs w:val="24"/>
        </w:rPr>
        <w:drawing>
          <wp:inline distT="114300" distB="114300" distL="114300" distR="114300">
            <wp:extent cx="6371590" cy="2368550"/>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23" name="image20.png"/>
                    <pic:cNvPicPr preferRelativeResize="0"/>
                  </pic:nvPicPr>
                  <pic:blipFill>
                    <a:blip r:embed="rId17"/>
                    <a:srcRect/>
                    <a:stretch>
                      <a:fillRect/>
                    </a:stretch>
                  </pic:blipFill>
                  <pic:spPr>
                    <a:xfrm>
                      <a:off x="0" y="0"/>
                      <a:ext cx="6371692" cy="2368962"/>
                    </a:xfrm>
                    <a:prstGeom prst="rect">
                      <a:avLst/>
                    </a:prstGeom>
                  </pic:spPr>
                </pic:pic>
              </a:graphicData>
            </a:graphic>
          </wp:inline>
        </w:drawing>
      </w:r>
    </w:p>
    <w:p>
      <w:pPr>
        <w:ind w:left="720" w:firstLine="0"/>
        <w:rPr>
          <w:sz w:val="24"/>
          <w:szCs w:val="24"/>
        </w:rPr>
      </w:pPr>
    </w:p>
    <w:p>
      <w:pPr>
        <w:rPr>
          <w:sz w:val="24"/>
          <w:szCs w:val="24"/>
        </w:rPr>
      </w:pPr>
    </w:p>
    <w:p>
      <w:pPr>
        <w:numPr>
          <w:ilvl w:val="0"/>
          <w:numId w:val="1"/>
        </w:numPr>
        <w:ind w:left="720" w:hanging="360"/>
        <w:rPr>
          <w:b/>
          <w:sz w:val="24"/>
          <w:szCs w:val="24"/>
        </w:rPr>
      </w:pPr>
      <w:r>
        <w:rPr>
          <w:b/>
          <w:sz w:val="24"/>
          <w:szCs w:val="24"/>
          <w:rtl w:val="0"/>
        </w:rPr>
        <w:t xml:space="preserve">Swagger Documentation and Endpoint Consumption: </w:t>
      </w:r>
    </w:p>
    <w:p>
      <w:pPr>
        <w:ind w:left="720" w:firstLine="0"/>
        <w:rPr>
          <w:sz w:val="24"/>
          <w:szCs w:val="24"/>
        </w:rPr>
      </w:pPr>
      <w:r>
        <w:rPr>
          <w:sz w:val="24"/>
          <w:szCs w:val="24"/>
          <w:rtl w:val="0"/>
        </w:rPr>
        <w:t xml:space="preserve">Swagger is a tool that helps build, document, and consume RESTful web services like the ones being deployed in Azure ML Studio . Azure provides a swagger.json </w:t>
      </w:r>
      <w:r>
        <w:rPr>
          <w:rFonts w:hint="default"/>
          <w:sz w:val="24"/>
          <w:szCs w:val="24"/>
          <w:rtl w:val="0"/>
          <w:lang w:val="en-US"/>
        </w:rPr>
        <w:t xml:space="preserve">file </w:t>
      </w:r>
      <w:r>
        <w:rPr>
          <w:sz w:val="24"/>
          <w:szCs w:val="24"/>
          <w:rtl w:val="0"/>
        </w:rPr>
        <w:t>that is used to create a website that documents the HTTP endpoint for a deployed model.</w:t>
      </w:r>
    </w:p>
    <w:p>
      <w:pPr>
        <w:ind w:left="720" w:firstLine="0"/>
        <w:rPr>
          <w:sz w:val="24"/>
          <w:szCs w:val="24"/>
        </w:rPr>
      </w:pPr>
    </w:p>
    <w:p>
      <w:pPr>
        <w:ind w:left="720" w:firstLine="0"/>
        <w:rPr>
          <w:sz w:val="24"/>
          <w:szCs w:val="24"/>
        </w:rPr>
      </w:pPr>
      <w:r>
        <w:rPr>
          <w:sz w:val="24"/>
          <w:szCs w:val="24"/>
          <w:rtl w:val="0"/>
        </w:rPr>
        <w:t>The swagger.json file is downloaded from the Azure ML Studio, and 'swagger.sh' downloads the latest Swagger container, which will run on port 9000. The 'serve.py' will start a Python server on port 8000.</w:t>
      </w:r>
    </w:p>
    <w:p>
      <w:pPr>
        <w:ind w:left="720" w:firstLine="0"/>
        <w:rPr>
          <w:sz w:val="24"/>
          <w:szCs w:val="24"/>
        </w:rPr>
      </w:pPr>
      <w:r>
        <w:rPr>
          <w:sz w:val="24"/>
          <w:szCs w:val="24"/>
          <w:rtl w:val="0"/>
        </w:rPr>
        <w:t>Going to http://local host:9000 and typing the address of swagger.json file gives the result below.</w:t>
      </w:r>
    </w:p>
    <w:p>
      <w:pPr>
        <w:ind w:left="720" w:firstLine="0"/>
        <w:rPr>
          <w:sz w:val="24"/>
          <w:szCs w:val="24"/>
        </w:rPr>
      </w:pPr>
      <w:r>
        <w:rPr>
          <w:sz w:val="24"/>
          <w:szCs w:val="24"/>
        </w:rPr>
        <w:drawing>
          <wp:inline distT="114300" distB="114300" distL="114300" distR="114300">
            <wp:extent cx="5943600" cy="26035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1" name="image4.png"/>
                    <pic:cNvPicPr preferRelativeResize="0"/>
                  </pic:nvPicPr>
                  <pic:blipFill>
                    <a:blip r:embed="rId18"/>
                    <a:srcRect/>
                    <a:stretch>
                      <a:fillRect/>
                    </a:stretch>
                  </pic:blipFill>
                  <pic:spPr>
                    <a:xfrm>
                      <a:off x="0" y="0"/>
                      <a:ext cx="5943600" cy="2603500"/>
                    </a:xfrm>
                    <a:prstGeom prst="rect">
                      <a:avLst/>
                    </a:prstGeom>
                  </pic:spPr>
                </pic:pic>
              </a:graphicData>
            </a:graphic>
          </wp:inline>
        </w:drawing>
      </w:r>
    </w:p>
    <w:p>
      <w:pPr>
        <w:ind w:left="720" w:firstLine="0"/>
        <w:rPr>
          <w:sz w:val="24"/>
          <w:szCs w:val="24"/>
        </w:rPr>
      </w:pPr>
    </w:p>
    <w:p>
      <w:pPr>
        <w:ind w:left="720" w:firstLine="0"/>
        <w:rPr>
          <w:sz w:val="24"/>
          <w:szCs w:val="24"/>
        </w:rPr>
      </w:pPr>
    </w:p>
    <w:p>
      <w:pPr>
        <w:ind w:left="720" w:firstLine="0"/>
        <w:rPr>
          <w:sz w:val="24"/>
          <w:szCs w:val="24"/>
        </w:rPr>
      </w:pPr>
      <w:r>
        <w:rPr>
          <w:sz w:val="24"/>
          <w:szCs w:val="24"/>
          <w:rtl w:val="0"/>
        </w:rPr>
        <w:t>We  get a simplified document to consume the HTTP API. Swagger runs on localhost showing the HTTP API methods and responses for the model. This shows the POST HTTP Request section.</w:t>
      </w:r>
    </w:p>
    <w:p>
      <w:pPr>
        <w:ind w:left="720" w:firstLine="0"/>
        <w:rPr>
          <w:sz w:val="24"/>
          <w:szCs w:val="24"/>
        </w:rPr>
      </w:pPr>
      <w:r>
        <w:rPr>
          <w:sz w:val="24"/>
          <w:szCs w:val="24"/>
        </w:rPr>
        <w:drawing>
          <wp:inline distT="114300" distB="114300" distL="114300" distR="114300">
            <wp:extent cx="5482590" cy="266192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8" name="image15.png"/>
                    <pic:cNvPicPr preferRelativeResize="0"/>
                  </pic:nvPicPr>
                  <pic:blipFill>
                    <a:blip r:embed="rId19"/>
                    <a:srcRect/>
                    <a:stretch>
                      <a:fillRect/>
                    </a:stretch>
                  </pic:blipFill>
                  <pic:spPr>
                    <a:xfrm>
                      <a:off x="0" y="0"/>
                      <a:ext cx="5482628" cy="2662238"/>
                    </a:xfrm>
                    <a:prstGeom prst="rect">
                      <a:avLst/>
                    </a:prstGeom>
                  </pic:spPr>
                </pic:pic>
              </a:graphicData>
            </a:graphic>
          </wp:inline>
        </w:drawing>
      </w:r>
    </w:p>
    <w:p>
      <w:pPr>
        <w:ind w:left="720" w:firstLine="0"/>
        <w:rPr>
          <w:sz w:val="24"/>
          <w:szCs w:val="24"/>
        </w:rPr>
      </w:pPr>
      <w:r>
        <w:rPr>
          <w:sz w:val="24"/>
          <w:szCs w:val="24"/>
          <w:rtl w:val="0"/>
        </w:rPr>
        <w:t>:</w:t>
      </w:r>
    </w:p>
    <w:p>
      <w:pPr>
        <w:ind w:left="720" w:firstLine="0"/>
        <w:rPr>
          <w:sz w:val="24"/>
          <w:szCs w:val="24"/>
        </w:rPr>
      </w:pPr>
    </w:p>
    <w:p>
      <w:pPr>
        <w:ind w:left="720" w:firstLine="0"/>
        <w:rPr>
          <w:sz w:val="24"/>
          <w:szCs w:val="24"/>
        </w:rPr>
      </w:pPr>
      <w:r>
        <w:rPr>
          <w:sz w:val="24"/>
          <w:szCs w:val="24"/>
          <w:rtl w:val="0"/>
        </w:rPr>
        <w:t>After deploying the model, we use the updated 'endpoint.py' script to interact with the trained model and get the following result(either yes or no, which we have predicted.)</w:t>
      </w:r>
    </w:p>
    <w:p>
      <w:pPr>
        <w:ind w:left="720" w:firstLine="0"/>
        <w:rPr>
          <w:sz w:val="24"/>
          <w:szCs w:val="24"/>
        </w:rPr>
      </w:pPr>
      <w:r>
        <w:rPr>
          <w:sz w:val="24"/>
          <w:szCs w:val="24"/>
        </w:rPr>
        <w:drawing>
          <wp:inline distT="114300" distB="114300" distL="114300" distR="114300">
            <wp:extent cx="5943600" cy="23368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7" name="image2.png"/>
                    <pic:cNvPicPr preferRelativeResize="0"/>
                  </pic:nvPicPr>
                  <pic:blipFill>
                    <a:blip r:embed="rId20"/>
                    <a:srcRect/>
                    <a:stretch>
                      <a:fillRect/>
                    </a:stretch>
                  </pic:blipFill>
                  <pic:spPr>
                    <a:xfrm>
                      <a:off x="0" y="0"/>
                      <a:ext cx="5943600" cy="2336800"/>
                    </a:xfrm>
                    <a:prstGeom prst="rect">
                      <a:avLst/>
                    </a:prstGeom>
                  </pic:spPr>
                </pic:pic>
              </a:graphicData>
            </a:graphic>
          </wp:inline>
        </w:drawing>
      </w:r>
    </w:p>
    <w:p>
      <w:pPr>
        <w:ind w:left="720" w:firstLine="0"/>
        <w:rPr>
          <w:sz w:val="24"/>
          <w:szCs w:val="24"/>
        </w:rPr>
      </w:pPr>
    </w:p>
    <w:p>
      <w:pPr>
        <w:ind w:left="720" w:firstLine="0"/>
        <w:rPr>
          <w:sz w:val="24"/>
          <w:szCs w:val="24"/>
        </w:rPr>
      </w:pPr>
    </w:p>
    <w:p>
      <w:pPr>
        <w:ind w:left="720" w:firstLine="0"/>
        <w:rPr>
          <w:sz w:val="24"/>
          <w:szCs w:val="24"/>
        </w:rPr>
      </w:pPr>
    </w:p>
    <w:p>
      <w:pPr>
        <w:ind w:left="0" w:firstLine="0"/>
        <w:rPr>
          <w:sz w:val="24"/>
          <w:szCs w:val="24"/>
        </w:rPr>
      </w:pPr>
    </w:p>
    <w:p>
      <w:pPr>
        <w:ind w:left="0" w:firstLine="0"/>
        <w:rPr>
          <w:sz w:val="24"/>
          <w:szCs w:val="24"/>
        </w:rPr>
      </w:pPr>
    </w:p>
    <w:p>
      <w:pPr>
        <w:ind w:left="0" w:firstLine="0"/>
        <w:rPr>
          <w:sz w:val="24"/>
          <w:szCs w:val="24"/>
        </w:rPr>
      </w:pPr>
      <w:r>
        <w:rPr>
          <w:b/>
          <w:sz w:val="24"/>
          <w:szCs w:val="24"/>
          <w:rtl w:val="0"/>
        </w:rPr>
        <w:t xml:space="preserve">Benchmarking: </w:t>
      </w:r>
      <w:r>
        <w:rPr>
          <w:sz w:val="24"/>
          <w:szCs w:val="24"/>
          <w:rtl w:val="0"/>
        </w:rPr>
        <w:t>A 'data.json' file is created as response to HTTP REST API endpoint. Apache Benchmarking is used to benchmark the deployed model. We run benchmark.sh file after using updates key and scoring_uri to match our current service, and get the following result which shows the time taken for test, the completed requests(10), failed requests(0) and time taken per request and percentage of requests served within a certain time.</w:t>
      </w:r>
    </w:p>
    <w:p>
      <w:pPr>
        <w:ind w:left="720" w:firstLine="0"/>
        <w:rPr>
          <w:sz w:val="24"/>
          <w:szCs w:val="24"/>
        </w:rPr>
      </w:pPr>
    </w:p>
    <w:p>
      <w:pPr>
        <w:ind w:left="720" w:firstLine="0"/>
        <w:rPr>
          <w:sz w:val="24"/>
          <w:szCs w:val="24"/>
        </w:rPr>
      </w:pPr>
    </w:p>
    <w:p>
      <w:pPr>
        <w:ind w:left="720" w:firstLine="0"/>
        <w:rPr>
          <w:sz w:val="24"/>
          <w:szCs w:val="24"/>
        </w:rPr>
      </w:pPr>
    </w:p>
    <w:p>
      <w:pPr>
        <w:ind w:left="720" w:firstLine="0"/>
        <w:rPr>
          <w:sz w:val="24"/>
          <w:szCs w:val="24"/>
        </w:rPr>
      </w:pPr>
      <w:r>
        <w:rPr>
          <w:sz w:val="24"/>
          <w:szCs w:val="24"/>
        </w:rPr>
        <w:drawing>
          <wp:inline distT="114300" distB="114300" distL="114300" distR="114300">
            <wp:extent cx="4862195" cy="3062605"/>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13" name="image14.png"/>
                    <pic:cNvPicPr preferRelativeResize="0"/>
                  </pic:nvPicPr>
                  <pic:blipFill>
                    <a:blip r:embed="rId21"/>
                    <a:srcRect/>
                    <a:stretch>
                      <a:fillRect/>
                    </a:stretch>
                  </pic:blipFill>
                  <pic:spPr>
                    <a:xfrm>
                      <a:off x="0" y="0"/>
                      <a:ext cx="4862513" cy="3062805"/>
                    </a:xfrm>
                    <a:prstGeom prst="rect">
                      <a:avLst/>
                    </a:prstGeom>
                  </pic:spPr>
                </pic:pic>
              </a:graphicData>
            </a:graphic>
          </wp:inline>
        </w:drawing>
      </w:r>
    </w:p>
    <w:p>
      <w:pPr>
        <w:ind w:left="720" w:firstLine="0"/>
        <w:rPr>
          <w:sz w:val="24"/>
          <w:szCs w:val="24"/>
        </w:rPr>
      </w:pPr>
    </w:p>
    <w:p>
      <w:pPr>
        <w:ind w:left="720" w:firstLine="0"/>
        <w:rPr>
          <w:sz w:val="24"/>
          <w:szCs w:val="24"/>
        </w:rPr>
      </w:pPr>
      <w:r>
        <w:rPr>
          <w:sz w:val="24"/>
          <w:szCs w:val="24"/>
        </w:rPr>
        <w:drawing>
          <wp:inline distT="114300" distB="114300" distL="114300" distR="114300">
            <wp:extent cx="4138295" cy="3169285"/>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11" name="image6.png"/>
                    <pic:cNvPicPr preferRelativeResize="0"/>
                  </pic:nvPicPr>
                  <pic:blipFill>
                    <a:blip r:embed="rId22"/>
                    <a:srcRect/>
                    <a:stretch>
                      <a:fillRect/>
                    </a:stretch>
                  </pic:blipFill>
                  <pic:spPr>
                    <a:xfrm>
                      <a:off x="0" y="0"/>
                      <a:ext cx="4138613" cy="3169572"/>
                    </a:xfrm>
                    <a:prstGeom prst="rect">
                      <a:avLst/>
                    </a:prstGeom>
                  </pic:spPr>
                </pic:pic>
              </a:graphicData>
            </a:graphic>
          </wp:inline>
        </w:drawing>
      </w:r>
    </w:p>
    <w:p>
      <w:pPr>
        <w:ind w:left="720" w:firstLine="0"/>
        <w:rPr>
          <w:b/>
          <w:sz w:val="24"/>
          <w:szCs w:val="24"/>
        </w:rPr>
      </w:pPr>
    </w:p>
    <w:p>
      <w:pPr>
        <w:ind w:left="720" w:firstLine="0"/>
        <w:rPr>
          <w:sz w:val="24"/>
          <w:szCs w:val="24"/>
        </w:rPr>
      </w:pPr>
    </w:p>
    <w:p>
      <w:pPr>
        <w:numPr>
          <w:ilvl w:val="0"/>
          <w:numId w:val="1"/>
        </w:numPr>
        <w:ind w:left="720" w:hanging="360"/>
        <w:rPr>
          <w:b/>
          <w:sz w:val="24"/>
          <w:szCs w:val="24"/>
        </w:rPr>
      </w:pPr>
      <w:r>
        <w:rPr>
          <w:b/>
          <w:sz w:val="24"/>
          <w:szCs w:val="24"/>
          <w:rtl w:val="0"/>
        </w:rPr>
        <w:t>Create and publish a pipeline:</w:t>
      </w:r>
      <w:r>
        <w:rPr>
          <w:sz w:val="24"/>
          <w:szCs w:val="24"/>
          <w:rtl w:val="0"/>
        </w:rPr>
        <w:t xml:space="preserve"> We will use the Jupyter Notebook provided in the starter files and  update the notebook to have the same keys, URI, dataset, cluster, and model names already created. Running all the cells will create, publish and consume a pipeline.</w:t>
      </w:r>
    </w:p>
    <w:p>
      <w:pPr>
        <w:ind w:left="720" w:firstLine="0"/>
        <w:rPr>
          <w:b/>
          <w:sz w:val="24"/>
          <w:szCs w:val="24"/>
        </w:rPr>
      </w:pPr>
    </w:p>
    <w:p>
      <w:pPr>
        <w:ind w:left="720" w:firstLine="0"/>
        <w:rPr>
          <w:sz w:val="24"/>
          <w:szCs w:val="24"/>
        </w:rPr>
      </w:pPr>
      <w:r>
        <w:rPr>
          <w:b/>
          <w:sz w:val="24"/>
          <w:szCs w:val="24"/>
          <w:rtl w:val="0"/>
        </w:rPr>
        <w:t xml:space="preserve">Pipeline Creation: </w:t>
      </w:r>
      <w:r>
        <w:rPr>
          <w:sz w:val="24"/>
          <w:szCs w:val="24"/>
          <w:rtl w:val="0"/>
        </w:rPr>
        <w:t>A great way to automate workflows is via Pipelines. Published pipelines allow external services to interact with them so that they can do work more efficiently</w:t>
      </w:r>
      <w:r>
        <w:rPr>
          <w:b/>
          <w:sz w:val="24"/>
          <w:szCs w:val="24"/>
          <w:rtl w:val="0"/>
        </w:rPr>
        <w:t>.</w:t>
      </w:r>
      <w:r>
        <w:rPr>
          <w:sz w:val="24"/>
          <w:szCs w:val="24"/>
          <w:rtl w:val="0"/>
        </w:rPr>
        <w:t xml:space="preserve"> Pipelines can take configuration and different steps, like AutoML for example.</w:t>
      </w:r>
      <w:r>
        <w:rPr>
          <w:b/>
          <w:sz w:val="24"/>
          <w:szCs w:val="24"/>
          <w:rtl w:val="0"/>
        </w:rPr>
        <w:t xml:space="preserve"> </w:t>
      </w:r>
      <w:r>
        <w:rPr>
          <w:sz w:val="24"/>
          <w:szCs w:val="24"/>
          <w:rtl w:val="0"/>
        </w:rPr>
        <w:t>Pi</w:t>
      </w:r>
      <w:r>
        <w:rPr>
          <w:rFonts w:hint="default"/>
          <w:sz w:val="24"/>
          <w:szCs w:val="24"/>
          <w:rtl w:val="0"/>
          <w:lang w:val="en-US"/>
        </w:rPr>
        <w:t>p</w:t>
      </w:r>
      <w:bookmarkStart w:id="1" w:name="_GoBack"/>
      <w:bookmarkEnd w:id="1"/>
      <w:r>
        <w:rPr>
          <w:sz w:val="24"/>
          <w:szCs w:val="24"/>
          <w:rtl w:val="0"/>
        </w:rPr>
        <w:t xml:space="preserve">eline is created here by using the Pipeline class and setting its parameters in Jupyter notebook. </w:t>
      </w:r>
    </w:p>
    <w:p>
      <w:pPr>
        <w:ind w:left="720" w:firstLine="0"/>
        <w:rPr>
          <w:sz w:val="24"/>
          <w:szCs w:val="24"/>
        </w:rPr>
      </w:pPr>
      <w:r>
        <w:rPr>
          <w:sz w:val="24"/>
          <w:szCs w:val="24"/>
        </w:rPr>
        <w:drawing>
          <wp:inline distT="114300" distB="114300" distL="114300" distR="114300">
            <wp:extent cx="6262370" cy="228790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6" name="image1.png"/>
                    <pic:cNvPicPr preferRelativeResize="0"/>
                  </pic:nvPicPr>
                  <pic:blipFill>
                    <a:blip r:embed="rId23"/>
                    <a:srcRect/>
                    <a:stretch>
                      <a:fillRect/>
                    </a:stretch>
                  </pic:blipFill>
                  <pic:spPr>
                    <a:xfrm>
                      <a:off x="0" y="0"/>
                      <a:ext cx="6262688" cy="2288290"/>
                    </a:xfrm>
                    <a:prstGeom prst="rect">
                      <a:avLst/>
                    </a:prstGeom>
                  </pic:spPr>
                </pic:pic>
              </a:graphicData>
            </a:graphic>
          </wp:inline>
        </w:drawing>
      </w:r>
    </w:p>
    <w:p>
      <w:pPr>
        <w:ind w:left="720" w:firstLine="0"/>
        <w:rPr>
          <w:b/>
          <w:sz w:val="24"/>
          <w:szCs w:val="24"/>
        </w:rPr>
      </w:pPr>
      <w:r>
        <w:rPr>
          <w:b/>
          <w:sz w:val="24"/>
          <w:szCs w:val="24"/>
        </w:rPr>
        <w:drawing>
          <wp:inline distT="114300" distB="114300" distL="114300" distR="114300">
            <wp:extent cx="6507480" cy="1791335"/>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16" name="image16.png"/>
                    <pic:cNvPicPr preferRelativeResize="0"/>
                  </pic:nvPicPr>
                  <pic:blipFill>
                    <a:blip r:embed="rId24"/>
                    <a:srcRect/>
                    <a:stretch>
                      <a:fillRect/>
                    </a:stretch>
                  </pic:blipFill>
                  <pic:spPr>
                    <a:xfrm>
                      <a:off x="0" y="0"/>
                      <a:ext cx="6507784" cy="1791700"/>
                    </a:xfrm>
                    <a:prstGeom prst="rect">
                      <a:avLst/>
                    </a:prstGeom>
                  </pic:spPr>
                </pic:pic>
              </a:graphicData>
            </a:graphic>
          </wp:inline>
        </w:drawing>
      </w:r>
    </w:p>
    <w:p>
      <w:pPr>
        <w:ind w:left="720" w:firstLine="0"/>
        <w:rPr>
          <w:b/>
          <w:sz w:val="24"/>
          <w:szCs w:val="24"/>
        </w:rPr>
      </w:pPr>
    </w:p>
    <w:p>
      <w:pPr>
        <w:ind w:left="0" w:firstLine="0"/>
        <w:rPr>
          <w:color w:val="24292E"/>
          <w:sz w:val="24"/>
          <w:szCs w:val="24"/>
          <w:highlight w:val="white"/>
        </w:rPr>
      </w:pPr>
      <w:r>
        <w:rPr>
          <w:b/>
          <w:color w:val="24292E"/>
          <w:sz w:val="24"/>
          <w:szCs w:val="24"/>
          <w:highlight w:val="white"/>
          <w:rtl w:val="0"/>
        </w:rPr>
        <w:t xml:space="preserve">Pipeline Endpoint: </w:t>
      </w:r>
      <w:r>
        <w:rPr>
          <w:color w:val="24292E"/>
          <w:sz w:val="24"/>
          <w:szCs w:val="24"/>
          <w:highlight w:val="white"/>
          <w:rtl w:val="0"/>
        </w:rPr>
        <w:t>This shows that the endpoint has been created for the pipeline.</w:t>
      </w:r>
    </w:p>
    <w:p>
      <w:pPr>
        <w:ind w:left="0" w:firstLine="0"/>
        <w:rPr>
          <w:b/>
          <w:color w:val="24292E"/>
          <w:sz w:val="24"/>
          <w:szCs w:val="24"/>
          <w:highlight w:val="white"/>
        </w:rPr>
      </w:pPr>
      <w:r>
        <w:rPr>
          <w:b/>
          <w:color w:val="24292E"/>
          <w:sz w:val="24"/>
          <w:szCs w:val="24"/>
          <w:highlight w:val="white"/>
        </w:rPr>
        <w:drawing>
          <wp:inline distT="114300" distB="114300" distL="114300" distR="114300">
            <wp:extent cx="6726555" cy="2037080"/>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24" name="image26.png"/>
                    <pic:cNvPicPr preferRelativeResize="0"/>
                  </pic:nvPicPr>
                  <pic:blipFill>
                    <a:blip r:embed="rId25"/>
                    <a:srcRect/>
                    <a:stretch>
                      <a:fillRect/>
                    </a:stretch>
                  </pic:blipFill>
                  <pic:spPr>
                    <a:xfrm>
                      <a:off x="0" y="0"/>
                      <a:ext cx="6727083" cy="2037530"/>
                    </a:xfrm>
                    <a:prstGeom prst="rect">
                      <a:avLst/>
                    </a:prstGeom>
                  </pic:spPr>
                </pic:pic>
              </a:graphicData>
            </a:graphic>
          </wp:inline>
        </w:drawing>
      </w:r>
    </w:p>
    <w:p>
      <w:pPr>
        <w:ind w:left="0" w:firstLine="0"/>
        <w:rPr>
          <w:color w:val="24292E"/>
          <w:sz w:val="24"/>
          <w:szCs w:val="24"/>
          <w:highlight w:val="white"/>
        </w:rPr>
      </w:pPr>
      <w:r>
        <w:rPr>
          <w:b/>
          <w:color w:val="24292E"/>
          <w:sz w:val="24"/>
          <w:szCs w:val="24"/>
          <w:highlight w:val="white"/>
          <w:rtl w:val="0"/>
        </w:rPr>
        <w:t>Publish and Consume the Pipeline:</w:t>
      </w:r>
      <w:r>
        <w:rPr>
          <w:color w:val="24292E"/>
          <w:sz w:val="24"/>
          <w:szCs w:val="24"/>
          <w:highlight w:val="white"/>
          <w:rtl w:val="0"/>
        </w:rPr>
        <w:t xml:space="preserve"> When a Pipeline is published, a public HTTP endpoint becomes available, allowing other services, including external ones, to interact with an Azure Pipeline.</w:t>
      </w:r>
      <w:r>
        <w:rPr>
          <w:b/>
          <w:color w:val="24292E"/>
          <w:sz w:val="24"/>
          <w:szCs w:val="24"/>
          <w:highlight w:val="white"/>
          <w:rtl w:val="0"/>
        </w:rPr>
        <w:t xml:space="preserve">  </w:t>
      </w:r>
      <w:r>
        <w:rPr>
          <w:color w:val="24292E"/>
          <w:sz w:val="24"/>
          <w:szCs w:val="24"/>
          <w:highlight w:val="white"/>
          <w:rtl w:val="0"/>
        </w:rPr>
        <w:t>This screenshot shows the attributes of the published pipeline.</w:t>
      </w:r>
    </w:p>
    <w:p>
      <w:pPr>
        <w:ind w:left="0" w:firstLine="0"/>
        <w:rPr>
          <w:b/>
          <w:color w:val="24292E"/>
          <w:sz w:val="24"/>
          <w:szCs w:val="24"/>
          <w:highlight w:val="white"/>
        </w:rPr>
      </w:pPr>
    </w:p>
    <w:p>
      <w:pPr>
        <w:ind w:left="0" w:firstLine="0"/>
        <w:rPr>
          <w:b/>
          <w:color w:val="24292E"/>
          <w:sz w:val="24"/>
          <w:szCs w:val="24"/>
          <w:highlight w:val="white"/>
        </w:rPr>
      </w:pPr>
      <w:r>
        <w:rPr>
          <w:b/>
          <w:color w:val="24292E"/>
          <w:sz w:val="24"/>
          <w:szCs w:val="24"/>
          <w:highlight w:val="white"/>
        </w:rPr>
        <w:drawing>
          <wp:inline distT="114300" distB="114300" distL="114300" distR="114300">
            <wp:extent cx="6889115" cy="3013710"/>
            <wp:effectExtent l="0" t="0" r="0" b="0"/>
            <wp:docPr id="14" name="image27.png"/>
            <wp:cNvGraphicFramePr/>
            <a:graphic xmlns:a="http://schemas.openxmlformats.org/drawingml/2006/main">
              <a:graphicData uri="http://schemas.openxmlformats.org/drawingml/2006/picture">
                <pic:pic xmlns:pic="http://schemas.openxmlformats.org/drawingml/2006/picture">
                  <pic:nvPicPr>
                    <pic:cNvPr id="14" name="image27.png"/>
                    <pic:cNvPicPr preferRelativeResize="0"/>
                  </pic:nvPicPr>
                  <pic:blipFill>
                    <a:blip r:embed="rId26"/>
                    <a:srcRect/>
                    <a:stretch>
                      <a:fillRect/>
                    </a:stretch>
                  </pic:blipFill>
                  <pic:spPr>
                    <a:xfrm>
                      <a:off x="0" y="0"/>
                      <a:ext cx="6889505" cy="3014159"/>
                    </a:xfrm>
                    <a:prstGeom prst="rect">
                      <a:avLst/>
                    </a:prstGeom>
                  </pic:spPr>
                </pic:pic>
              </a:graphicData>
            </a:graphic>
          </wp:inline>
        </w:drawing>
      </w:r>
    </w:p>
    <w:p>
      <w:pPr>
        <w:ind w:left="0" w:firstLine="0"/>
        <w:rPr>
          <w:b/>
          <w:color w:val="24292E"/>
          <w:sz w:val="24"/>
          <w:szCs w:val="24"/>
          <w:highlight w:val="white"/>
        </w:rPr>
      </w:pPr>
    </w:p>
    <w:p>
      <w:pPr>
        <w:ind w:left="0" w:firstLine="0"/>
        <w:rPr>
          <w:b/>
          <w:color w:val="24292E"/>
          <w:sz w:val="24"/>
          <w:szCs w:val="24"/>
          <w:highlight w:val="white"/>
        </w:rPr>
      </w:pPr>
      <w:r>
        <w:rPr>
          <w:b/>
          <w:color w:val="24292E"/>
          <w:sz w:val="24"/>
          <w:szCs w:val="24"/>
          <w:highlight w:val="white"/>
        </w:rPr>
        <w:drawing>
          <wp:inline distT="114300" distB="114300" distL="114300" distR="114300">
            <wp:extent cx="5943600" cy="1447800"/>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19" name="image12.png"/>
                    <pic:cNvPicPr preferRelativeResize="0"/>
                  </pic:nvPicPr>
                  <pic:blipFill>
                    <a:blip r:embed="rId27"/>
                    <a:srcRect/>
                    <a:stretch>
                      <a:fillRect/>
                    </a:stretch>
                  </pic:blipFill>
                  <pic:spPr>
                    <a:xfrm>
                      <a:off x="0" y="0"/>
                      <a:ext cx="5943600" cy="1447800"/>
                    </a:xfrm>
                    <a:prstGeom prst="rect">
                      <a:avLst/>
                    </a:prstGeom>
                  </pic:spPr>
                </pic:pic>
              </a:graphicData>
            </a:graphic>
          </wp:inline>
        </w:drawing>
      </w:r>
    </w:p>
    <w:p>
      <w:pPr>
        <w:ind w:left="0" w:firstLine="0"/>
        <w:rPr>
          <w:b/>
          <w:color w:val="24292E"/>
          <w:sz w:val="24"/>
          <w:szCs w:val="24"/>
          <w:highlight w:val="white"/>
        </w:rPr>
      </w:pPr>
    </w:p>
    <w:p>
      <w:pPr>
        <w:ind w:left="0" w:firstLine="0"/>
        <w:rPr>
          <w:color w:val="24292E"/>
          <w:sz w:val="24"/>
          <w:szCs w:val="24"/>
          <w:highlight w:val="white"/>
        </w:rPr>
      </w:pPr>
      <w:r>
        <w:rPr>
          <w:b/>
          <w:color w:val="24292E"/>
          <w:sz w:val="24"/>
          <w:szCs w:val="24"/>
          <w:highlight w:val="white"/>
          <w:rtl w:val="0"/>
        </w:rPr>
        <w:t xml:space="preserve">Bank Marketing dataset with the AutoML module: </w:t>
      </w:r>
      <w:r>
        <w:rPr>
          <w:color w:val="24292E"/>
          <w:sz w:val="24"/>
          <w:szCs w:val="24"/>
          <w:highlight w:val="white"/>
          <w:rtl w:val="0"/>
        </w:rPr>
        <w:t>The screenshots below show the dataset with AutoML module.</w:t>
      </w:r>
    </w:p>
    <w:p>
      <w:pPr>
        <w:ind w:left="0" w:firstLine="0"/>
        <w:rPr>
          <w:b/>
          <w:color w:val="24292E"/>
          <w:sz w:val="24"/>
          <w:szCs w:val="24"/>
          <w:highlight w:val="white"/>
        </w:rPr>
      </w:pPr>
    </w:p>
    <w:p>
      <w:pPr>
        <w:ind w:left="0" w:firstLine="0"/>
        <w:rPr>
          <w:b/>
          <w:color w:val="24292E"/>
          <w:sz w:val="24"/>
          <w:szCs w:val="24"/>
          <w:highlight w:val="white"/>
        </w:rPr>
      </w:pPr>
    </w:p>
    <w:p>
      <w:pPr>
        <w:rPr>
          <w:b/>
          <w:color w:val="24292E"/>
          <w:sz w:val="24"/>
          <w:szCs w:val="24"/>
          <w:highlight w:val="white"/>
        </w:rPr>
      </w:pPr>
      <w:r>
        <w:rPr>
          <w:b/>
          <w:color w:val="24292E"/>
          <w:sz w:val="24"/>
          <w:szCs w:val="24"/>
          <w:highlight w:val="white"/>
        </w:rPr>
        <w:drawing>
          <wp:inline distT="114300" distB="114300" distL="114300" distR="114300">
            <wp:extent cx="2490470" cy="148336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15" name="image5.png"/>
                    <pic:cNvPicPr preferRelativeResize="0"/>
                  </pic:nvPicPr>
                  <pic:blipFill>
                    <a:blip r:embed="rId28"/>
                    <a:srcRect/>
                    <a:stretch>
                      <a:fillRect/>
                    </a:stretch>
                  </pic:blipFill>
                  <pic:spPr>
                    <a:xfrm>
                      <a:off x="0" y="0"/>
                      <a:ext cx="2490788" cy="1483873"/>
                    </a:xfrm>
                    <a:prstGeom prst="rect">
                      <a:avLst/>
                    </a:prstGeom>
                  </pic:spPr>
                </pic:pic>
              </a:graphicData>
            </a:graphic>
          </wp:inline>
        </w:drawing>
      </w:r>
    </w:p>
    <w:p>
      <w:pPr>
        <w:rPr>
          <w:b/>
          <w:color w:val="24292E"/>
          <w:sz w:val="24"/>
          <w:szCs w:val="24"/>
          <w:highlight w:val="white"/>
        </w:rPr>
      </w:pPr>
      <w:r>
        <w:rPr>
          <w:b/>
          <w:color w:val="24292E"/>
          <w:sz w:val="24"/>
          <w:szCs w:val="24"/>
          <w:highlight w:val="white"/>
        </w:rPr>
        <w:drawing>
          <wp:inline distT="114300" distB="114300" distL="114300" distR="114300">
            <wp:extent cx="5943600" cy="3771900"/>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25" name="image24.png"/>
                    <pic:cNvPicPr preferRelativeResize="0"/>
                  </pic:nvPicPr>
                  <pic:blipFill>
                    <a:blip r:embed="rId29"/>
                    <a:srcRect/>
                    <a:stretch>
                      <a:fillRect/>
                    </a:stretch>
                  </pic:blipFill>
                  <pic:spPr>
                    <a:xfrm>
                      <a:off x="0" y="0"/>
                      <a:ext cx="5943600" cy="3771900"/>
                    </a:xfrm>
                    <a:prstGeom prst="rect">
                      <a:avLst/>
                    </a:prstGeom>
                  </pic:spPr>
                </pic:pic>
              </a:graphicData>
            </a:graphic>
          </wp:inline>
        </w:drawing>
      </w:r>
    </w:p>
    <w:p>
      <w:pPr>
        <w:ind w:left="0" w:firstLine="0"/>
        <w:rPr>
          <w:b/>
          <w:color w:val="24292E"/>
          <w:sz w:val="24"/>
          <w:szCs w:val="24"/>
          <w:highlight w:val="white"/>
        </w:rPr>
      </w:pPr>
      <w:r>
        <w:rPr>
          <w:b/>
          <w:color w:val="24292E"/>
          <w:sz w:val="24"/>
          <w:szCs w:val="24"/>
          <w:highlight w:val="white"/>
          <w:rtl w:val="0"/>
        </w:rPr>
        <w:t xml:space="preserve"> </w:t>
      </w:r>
    </w:p>
    <w:p>
      <w:pPr>
        <w:ind w:left="0" w:firstLine="0"/>
        <w:rPr>
          <w:b/>
          <w:color w:val="24292E"/>
          <w:sz w:val="24"/>
          <w:szCs w:val="24"/>
          <w:highlight w:val="white"/>
        </w:rPr>
      </w:pPr>
    </w:p>
    <w:p>
      <w:pPr>
        <w:ind w:left="1440" w:firstLine="0"/>
        <w:rPr>
          <w:b/>
          <w:color w:val="24292E"/>
          <w:sz w:val="24"/>
          <w:szCs w:val="24"/>
          <w:highlight w:val="white"/>
        </w:rPr>
      </w:pPr>
    </w:p>
    <w:p>
      <w:pPr>
        <w:rPr>
          <w:b/>
          <w:color w:val="24292E"/>
          <w:sz w:val="24"/>
          <w:szCs w:val="24"/>
          <w:highlight w:val="white"/>
        </w:rPr>
      </w:pPr>
    </w:p>
    <w:p>
      <w:pPr>
        <w:rPr>
          <w:color w:val="24292E"/>
          <w:sz w:val="24"/>
          <w:szCs w:val="24"/>
          <w:highlight w:val="white"/>
        </w:rPr>
      </w:pPr>
      <w:r>
        <w:rPr>
          <w:b/>
          <w:color w:val="24292E"/>
          <w:sz w:val="24"/>
          <w:szCs w:val="24"/>
          <w:highlight w:val="white"/>
          <w:rtl w:val="0"/>
        </w:rPr>
        <w:t>Publish and run from a REST Endpoint:</w:t>
      </w:r>
      <w:r>
        <w:rPr>
          <w:color w:val="24292E"/>
          <w:sz w:val="24"/>
          <w:szCs w:val="24"/>
          <w:highlight w:val="white"/>
          <w:rtl w:val="0"/>
        </w:rPr>
        <w:t xml:space="preserve">  Publishing the pipeline enables a REST endpoint to rerun the pipeline from any HTTP library on any platform.</w:t>
      </w:r>
    </w:p>
    <w:p>
      <w:pPr>
        <w:rPr>
          <w:color w:val="24292E"/>
          <w:sz w:val="24"/>
          <w:szCs w:val="24"/>
          <w:highlight w:val="white"/>
        </w:rPr>
      </w:pPr>
      <w:r>
        <w:rPr>
          <w:b/>
          <w:color w:val="24292E"/>
          <w:sz w:val="24"/>
          <w:szCs w:val="24"/>
          <w:highlight w:val="white"/>
          <w:rtl w:val="0"/>
        </w:rPr>
        <w:t xml:space="preserve"> </w:t>
      </w:r>
      <w:r>
        <w:rPr>
          <w:color w:val="24292E"/>
          <w:sz w:val="24"/>
          <w:szCs w:val="24"/>
          <w:highlight w:val="white"/>
          <w:rtl w:val="0"/>
        </w:rPr>
        <w:t>The status of the REST endpoint is shown as “Active’ in screenshots below.</w:t>
      </w:r>
    </w:p>
    <w:p>
      <w:pPr>
        <w:rPr>
          <w:b/>
          <w:color w:val="24292E"/>
          <w:sz w:val="24"/>
          <w:szCs w:val="24"/>
          <w:highlight w:val="white"/>
        </w:rPr>
      </w:pPr>
      <w:r>
        <w:rPr>
          <w:b/>
          <w:color w:val="24292E"/>
          <w:sz w:val="24"/>
          <w:szCs w:val="24"/>
          <w:highlight w:val="white"/>
        </w:rPr>
        <w:drawing>
          <wp:inline distT="114300" distB="114300" distL="114300" distR="114300">
            <wp:extent cx="5943600" cy="2755900"/>
            <wp:effectExtent l="0" t="0" r="0" b="0"/>
            <wp:docPr id="18" name="image19.png"/>
            <wp:cNvGraphicFramePr/>
            <a:graphic xmlns:a="http://schemas.openxmlformats.org/drawingml/2006/main">
              <a:graphicData uri="http://schemas.openxmlformats.org/drawingml/2006/picture">
                <pic:pic xmlns:pic="http://schemas.openxmlformats.org/drawingml/2006/picture">
                  <pic:nvPicPr>
                    <pic:cNvPr id="18" name="image19.png"/>
                    <pic:cNvPicPr preferRelativeResize="0"/>
                  </pic:nvPicPr>
                  <pic:blipFill>
                    <a:blip r:embed="rId30"/>
                    <a:srcRect/>
                    <a:stretch>
                      <a:fillRect/>
                    </a:stretch>
                  </pic:blipFill>
                  <pic:spPr>
                    <a:xfrm>
                      <a:off x="0" y="0"/>
                      <a:ext cx="5943600" cy="2755900"/>
                    </a:xfrm>
                    <a:prstGeom prst="rect">
                      <a:avLst/>
                    </a:prstGeom>
                  </pic:spPr>
                </pic:pic>
              </a:graphicData>
            </a:graphic>
          </wp:inline>
        </w:drawing>
      </w:r>
      <w:r>
        <w:rPr>
          <w:b/>
          <w:color w:val="24292E"/>
          <w:sz w:val="24"/>
          <w:szCs w:val="24"/>
          <w:highlight w:val="white"/>
        </w:rPr>
        <w:drawing>
          <wp:inline distT="114300" distB="114300" distL="114300" distR="114300">
            <wp:extent cx="6751320" cy="278003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26" name="image25.png"/>
                    <pic:cNvPicPr preferRelativeResize="0"/>
                  </pic:nvPicPr>
                  <pic:blipFill>
                    <a:blip r:embed="rId31"/>
                    <a:srcRect/>
                    <a:stretch>
                      <a:fillRect/>
                    </a:stretch>
                  </pic:blipFill>
                  <pic:spPr>
                    <a:xfrm>
                      <a:off x="0" y="0"/>
                      <a:ext cx="6751346" cy="2780602"/>
                    </a:xfrm>
                    <a:prstGeom prst="rect">
                      <a:avLst/>
                    </a:prstGeom>
                  </pic:spPr>
                </pic:pic>
              </a:graphicData>
            </a:graphic>
          </wp:inline>
        </w:drawing>
      </w:r>
    </w:p>
    <w:p>
      <w:pPr>
        <w:ind w:left="720" w:firstLine="0"/>
        <w:rPr>
          <w:b/>
          <w:sz w:val="24"/>
          <w:szCs w:val="24"/>
        </w:rPr>
      </w:pPr>
    </w:p>
    <w:p>
      <w:pPr>
        <w:ind w:left="720" w:firstLine="0"/>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sz w:val="24"/>
          <w:szCs w:val="24"/>
        </w:rPr>
      </w:pPr>
      <w:r>
        <w:rPr>
          <w:b/>
          <w:sz w:val="24"/>
          <w:szCs w:val="24"/>
          <w:rtl w:val="0"/>
        </w:rPr>
        <w:t xml:space="preserve">Run Widgets: </w:t>
      </w:r>
      <w:r>
        <w:rPr>
          <w:sz w:val="24"/>
          <w:szCs w:val="24"/>
          <w:rtl w:val="0"/>
        </w:rPr>
        <w:t>The following screenshots show the result of RunDetails function. We can see the start and end times of the experiment, along with the Run ID and output logs.</w:t>
      </w:r>
    </w:p>
    <w:p>
      <w:pPr>
        <w:rPr>
          <w:b/>
          <w:sz w:val="24"/>
          <w:szCs w:val="24"/>
        </w:rPr>
      </w:pPr>
    </w:p>
    <w:p>
      <w:pPr>
        <w:rPr>
          <w:b/>
          <w:sz w:val="24"/>
          <w:szCs w:val="24"/>
        </w:rPr>
      </w:pPr>
      <w:r>
        <w:rPr>
          <w:b/>
          <w:sz w:val="24"/>
          <w:szCs w:val="24"/>
        </w:rPr>
        <w:drawing>
          <wp:inline distT="114300" distB="114300" distL="114300" distR="114300">
            <wp:extent cx="7309485" cy="2728595"/>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28" name="image28.png"/>
                    <pic:cNvPicPr preferRelativeResize="0"/>
                  </pic:nvPicPr>
                  <pic:blipFill>
                    <a:blip r:embed="rId32"/>
                    <a:srcRect/>
                    <a:stretch>
                      <a:fillRect/>
                    </a:stretch>
                  </pic:blipFill>
                  <pic:spPr>
                    <a:xfrm>
                      <a:off x="0" y="0"/>
                      <a:ext cx="7309587" cy="2728913"/>
                    </a:xfrm>
                    <a:prstGeom prst="rect">
                      <a:avLst/>
                    </a:prstGeom>
                  </pic:spPr>
                </pic:pic>
              </a:graphicData>
            </a:graphic>
          </wp:inline>
        </w:drawing>
      </w:r>
    </w:p>
    <w:p>
      <w:pPr>
        <w:rPr>
          <w:sz w:val="24"/>
          <w:szCs w:val="24"/>
        </w:rPr>
      </w:pPr>
      <w:r>
        <w:rPr>
          <w:b/>
          <w:sz w:val="24"/>
          <w:szCs w:val="24"/>
          <w:rtl w:val="0"/>
        </w:rPr>
        <w:t xml:space="preserve">Completed Run: </w:t>
      </w:r>
      <w:r>
        <w:rPr>
          <w:sz w:val="24"/>
          <w:szCs w:val="24"/>
          <w:rtl w:val="0"/>
        </w:rPr>
        <w:t>Now, the  pipeline run has been shown to be completed below.</w:t>
      </w:r>
    </w:p>
    <w:p>
      <w:pPr>
        <w:rPr>
          <w:b/>
          <w:sz w:val="24"/>
          <w:szCs w:val="24"/>
        </w:rPr>
      </w:pPr>
      <w:r>
        <w:rPr>
          <w:b/>
          <w:sz w:val="24"/>
          <w:szCs w:val="24"/>
        </w:rPr>
        <w:drawing>
          <wp:inline distT="114300" distB="114300" distL="114300" distR="114300">
            <wp:extent cx="6762750" cy="22733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4" name="image10.png"/>
                    <pic:cNvPicPr preferRelativeResize="0"/>
                  </pic:nvPicPr>
                  <pic:blipFill>
                    <a:blip r:embed="rId33"/>
                    <a:srcRect/>
                    <a:stretch>
                      <a:fillRect/>
                    </a:stretch>
                  </pic:blipFill>
                  <pic:spPr>
                    <a:xfrm>
                      <a:off x="0" y="0"/>
                      <a:ext cx="6762750" cy="2273399"/>
                    </a:xfrm>
                    <a:prstGeom prst="rect">
                      <a:avLst/>
                    </a:prstGeom>
                  </pic:spPr>
                </pic:pic>
              </a:graphicData>
            </a:graphic>
          </wp:inline>
        </w:drawing>
      </w:r>
    </w:p>
    <w:p>
      <w:pPr>
        <w:rPr>
          <w:b/>
          <w:sz w:val="24"/>
          <w:szCs w:val="24"/>
        </w:rPr>
      </w:pPr>
      <w:r>
        <w:rPr>
          <w:b/>
          <w:sz w:val="24"/>
          <w:szCs w:val="24"/>
        </w:rPr>
        <w:drawing>
          <wp:inline distT="114300" distB="114300" distL="114300" distR="114300">
            <wp:extent cx="5576570" cy="300609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5" name="image13.png"/>
                    <pic:cNvPicPr preferRelativeResize="0"/>
                  </pic:nvPicPr>
                  <pic:blipFill>
                    <a:blip r:embed="rId34"/>
                    <a:srcRect/>
                    <a:stretch>
                      <a:fillRect/>
                    </a:stretch>
                  </pic:blipFill>
                  <pic:spPr>
                    <a:xfrm>
                      <a:off x="0" y="0"/>
                      <a:ext cx="5576888" cy="3006670"/>
                    </a:xfrm>
                    <a:prstGeom prst="rect">
                      <a:avLst/>
                    </a:prstGeom>
                  </pic:spPr>
                </pic:pic>
              </a:graphicData>
            </a:graphic>
          </wp:inline>
        </w:drawing>
      </w:r>
    </w:p>
    <w:p>
      <w:pPr>
        <w:rPr>
          <w:b/>
          <w:sz w:val="24"/>
          <w:szCs w:val="24"/>
        </w:rPr>
      </w:pPr>
    </w:p>
    <w:p>
      <w:pPr>
        <w:rPr>
          <w:b/>
          <w:sz w:val="24"/>
          <w:szCs w:val="24"/>
        </w:rPr>
      </w:pPr>
      <w:r>
        <w:rPr>
          <w:b/>
          <w:sz w:val="24"/>
          <w:szCs w:val="24"/>
          <w:rtl w:val="0"/>
        </w:rPr>
        <w:t xml:space="preserve">Screen Recording: </w:t>
      </w:r>
    </w:p>
    <w:p>
      <w:pPr>
        <w:rPr>
          <w:sz w:val="24"/>
          <w:szCs w:val="24"/>
        </w:rPr>
      </w:pPr>
      <w:r>
        <w:fldChar w:fldCharType="begin"/>
      </w:r>
      <w:r>
        <w:instrText xml:space="preserve"> HYPERLINK "https://drive.google.com/file/d/1NHM3rQWGS460G7oUVIDlLDFnQIQNd4SP/view" \h </w:instrText>
      </w:r>
      <w:r>
        <w:fldChar w:fldCharType="separate"/>
      </w:r>
      <w:r>
        <w:rPr>
          <w:color w:val="1155CC"/>
          <w:sz w:val="24"/>
          <w:szCs w:val="24"/>
          <w:u w:val="single"/>
          <w:rtl w:val="0"/>
        </w:rPr>
        <w:t>https://drive.google.com/file/d/1NHM3rQWGS460G7oUVIDlLDFnQIQNd4SP/view</w:t>
      </w:r>
      <w:r>
        <w:rPr>
          <w:color w:val="1155CC"/>
          <w:sz w:val="24"/>
          <w:szCs w:val="24"/>
          <w:u w:val="single"/>
          <w:rtl w:val="0"/>
        </w:rPr>
        <w:fldChar w:fldCharType="end"/>
      </w:r>
    </w:p>
    <w:p>
      <w:pPr>
        <w:rPr>
          <w:sz w:val="24"/>
          <w:szCs w:val="24"/>
        </w:rPr>
      </w:pPr>
    </w:p>
    <w:p>
      <w:pPr>
        <w:rPr>
          <w:b/>
          <w:sz w:val="24"/>
          <w:szCs w:val="24"/>
        </w:rPr>
      </w:pPr>
      <w:r>
        <w:rPr>
          <w:b/>
          <w:sz w:val="24"/>
          <w:szCs w:val="24"/>
          <w:rtl w:val="0"/>
        </w:rPr>
        <w:t>Suggestions:</w:t>
      </w:r>
    </w:p>
    <w:p>
      <w:pPr>
        <w:numPr>
          <w:ilvl w:val="0"/>
          <w:numId w:val="3"/>
        </w:numPr>
        <w:ind w:left="720" w:hanging="360"/>
        <w:rPr>
          <w:sz w:val="24"/>
          <w:szCs w:val="24"/>
        </w:rPr>
      </w:pPr>
      <w:r>
        <w:rPr>
          <w:sz w:val="24"/>
          <w:szCs w:val="24"/>
          <w:rtl w:val="0"/>
        </w:rPr>
        <w:t xml:space="preserve">AutoML gives a warning due to presence of imbalance dataset in the beginning, this can be rectified by first removing the imbalance by using techniques like SMOTE. More details on this can be found </w:t>
      </w:r>
      <w:r>
        <w:fldChar w:fldCharType="begin"/>
      </w:r>
      <w:r>
        <w:instrText xml:space="preserve"> HYPERLINK "https://towardsdatascience.com/how-to-handle-smote-data-in-imbalanced-classification-problems-cf4b86e8c6a1#:~:text=SMOTE%20(Synthetic%20Minority%20Over%2Dsampling,making%20small%20changes%20to%20them." \h </w:instrText>
      </w:r>
      <w:r>
        <w:fldChar w:fldCharType="separate"/>
      </w:r>
      <w:r>
        <w:rPr>
          <w:color w:val="1155CC"/>
          <w:sz w:val="24"/>
          <w:szCs w:val="24"/>
          <w:u w:val="single"/>
          <w:rtl w:val="0"/>
        </w:rPr>
        <w:t>here</w:t>
      </w:r>
      <w:r>
        <w:rPr>
          <w:color w:val="1155CC"/>
          <w:sz w:val="24"/>
          <w:szCs w:val="24"/>
          <w:u w:val="single"/>
          <w:rtl w:val="0"/>
        </w:rPr>
        <w:fldChar w:fldCharType="end"/>
      </w:r>
      <w:r>
        <w:rPr>
          <w:sz w:val="24"/>
          <w:szCs w:val="24"/>
          <w:rtl w:val="0"/>
        </w:rPr>
        <w:t>.</w:t>
      </w:r>
    </w:p>
    <w:p>
      <w:pPr>
        <w:numPr>
          <w:ilvl w:val="0"/>
          <w:numId w:val="3"/>
        </w:numPr>
        <w:ind w:left="720" w:hanging="360"/>
        <w:rPr>
          <w:sz w:val="24"/>
          <w:szCs w:val="24"/>
        </w:rPr>
      </w:pPr>
      <w:r>
        <w:rPr>
          <w:sz w:val="24"/>
          <w:szCs w:val="24"/>
          <w:rtl w:val="0"/>
        </w:rPr>
        <w:t xml:space="preserve">We can change the timeout to more than 1 hour to get better performing models. </w:t>
      </w:r>
    </w:p>
    <w:p>
      <w:pPr>
        <w:rPr>
          <w:b/>
          <w:sz w:val="24"/>
          <w:szCs w:val="24"/>
        </w:rPr>
      </w:pPr>
    </w:p>
    <w:p>
      <w:pPr>
        <w:rPr>
          <w:b/>
          <w:sz w:val="24"/>
          <w:szCs w:val="24"/>
        </w:rPr>
      </w:pPr>
    </w:p>
    <w:p>
      <w:pPr>
        <w:rPr>
          <w:sz w:val="24"/>
          <w:szCs w:val="24"/>
        </w:rPr>
      </w:pPr>
    </w:p>
    <w:p>
      <w:pPr>
        <w:rPr>
          <w:sz w:val="24"/>
          <w:szCs w:val="24"/>
        </w:rPr>
      </w:pPr>
    </w:p>
    <w:p>
      <w:pPr>
        <w:rPr>
          <w:sz w:val="24"/>
          <w:szCs w:val="24"/>
        </w:rPr>
      </w:pP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
    <w:nsid w:val="0053208E"/>
    <w:multiLevelType w:val="multilevel"/>
    <w:tmpl w:val="0053208E"/>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6C244D1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qFormat="1"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
    </w:rPr>
  </w:style>
  <w:style w:type="paragraph" w:styleId="2">
    <w:name w:val="heading 1"/>
    <w:basedOn w:val="1"/>
    <w:next w:val="1"/>
    <w:uiPriority w:val="0"/>
    <w:pPr>
      <w:keepNext/>
      <w:keepLines/>
      <w:spacing w:before="400" w:after="120"/>
    </w:pPr>
    <w:rPr>
      <w:sz w:val="40"/>
      <w:szCs w:val="40"/>
    </w:rPr>
  </w:style>
  <w:style w:type="paragraph" w:styleId="3">
    <w:name w:val="heading 2"/>
    <w:basedOn w:val="1"/>
    <w:next w:val="1"/>
    <w:qFormat/>
    <w:uiPriority w:val="0"/>
    <w:pPr>
      <w:keepNext/>
      <w:keepLines/>
      <w:spacing w:before="360" w:after="120"/>
    </w:pPr>
    <w:rPr>
      <w:sz w:val="32"/>
      <w:szCs w:val="32"/>
    </w:rPr>
  </w:style>
  <w:style w:type="paragraph" w:styleId="4">
    <w:name w:val="heading 3"/>
    <w:basedOn w:val="1"/>
    <w:next w:val="1"/>
    <w:uiPriority w:val="0"/>
    <w:pPr>
      <w:keepNext/>
      <w:keepLines/>
      <w:spacing w:before="320" w:after="80"/>
    </w:pPr>
    <w:rPr>
      <w:color w:val="434343"/>
      <w:sz w:val="28"/>
      <w:szCs w:val="28"/>
    </w:rPr>
  </w:style>
  <w:style w:type="paragraph" w:styleId="5">
    <w:name w:val="heading 4"/>
    <w:basedOn w:val="1"/>
    <w:next w:val="1"/>
    <w:uiPriority w:val="0"/>
    <w:pPr>
      <w:keepNext/>
      <w:keepLines/>
      <w:spacing w:before="280" w:after="80"/>
    </w:pPr>
    <w:rPr>
      <w:color w:val="666666"/>
      <w:sz w:val="24"/>
      <w:szCs w:val="24"/>
    </w:rPr>
  </w:style>
  <w:style w:type="paragraph" w:styleId="6">
    <w:name w:val="heading 5"/>
    <w:basedOn w:val="1"/>
    <w:next w:val="1"/>
    <w:uiPriority w:val="0"/>
    <w:pPr>
      <w:keepNext/>
      <w:keepLines/>
      <w:spacing w:before="240" w:after="80"/>
    </w:pPr>
    <w:rPr>
      <w:color w:val="666666"/>
      <w:sz w:val="22"/>
      <w:szCs w:val="22"/>
    </w:rPr>
  </w:style>
  <w:style w:type="paragraph" w:styleId="7">
    <w:name w:val="heading 6"/>
    <w:basedOn w:val="1"/>
    <w:next w:val="1"/>
    <w:uiPriority w:val="0"/>
    <w:pPr>
      <w:keepNext/>
      <w:keepLines/>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uiPriority w:val="0"/>
    <w:pPr>
      <w:keepNext/>
      <w:keepLines/>
      <w:spacing w:before="0" w:after="320"/>
    </w:pPr>
    <w:rPr>
      <w:rFonts w:ascii="Arial" w:hAnsi="Arial" w:eastAsia="Arial" w:cs="Arial"/>
      <w:color w:val="666666"/>
      <w:sz w:val="30"/>
      <w:szCs w:val="30"/>
    </w:rPr>
  </w:style>
  <w:style w:type="paragraph" w:styleId="11">
    <w:name w:val="Title"/>
    <w:basedOn w:val="1"/>
    <w:next w:val="1"/>
    <w:qFormat/>
    <w:uiPriority w:val="0"/>
    <w:pPr>
      <w:keepNext/>
      <w:keepLines/>
      <w:spacing w:before="0" w:after="60"/>
    </w:pPr>
    <w:rPr>
      <w:sz w:val="52"/>
      <w:szCs w:val="52"/>
    </w:rPr>
  </w:style>
  <w:style w:type="table" w:customStyle="1" w:styleId="12">
    <w:name w:val="Table Normal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TotalTime>
  <ScaleCrop>false</ScaleCrop>
  <LinksUpToDate>false</LinksUpToDate>
  <Application>WPS Office_11.2.0.9906_F1E327BC-269C-435d-A152-05C5408002CA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2021-01-04T12:26:08Z</dcterms:created>
  <dc:creator>Administrator</dc:creator>
  <cp:lastModifiedBy>Administrator</cp:lastModifiedBy>
  <dcterms:modified xsi:type="dcterms:W3CDTF">2021-01-04T12:27:12Z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1033-11.2.0.9906</vt:lpwstr>
  </property>
</Properties>
</file>